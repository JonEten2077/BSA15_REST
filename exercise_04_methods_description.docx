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6BD" w:rsidRPr="00A70363" w:rsidRDefault="00A70363">
      <w:pPr>
        <w:pStyle w:val="1"/>
        <w:rPr>
          <w:rFonts w:ascii="Times New Roman" w:hAnsi="Times New Roman" w:cs="Times New Roman"/>
          <w:sz w:val="20"/>
          <w:szCs w:val="20"/>
          <w:lang w:val="ru-RU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>Exercise</w:t>
      </w:r>
      <w:r w:rsidRPr="00A70363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04 — Определение и описание методов для </w:t>
      </w:r>
      <w:r w:rsidRPr="00A70363">
        <w:rPr>
          <w:rFonts w:ascii="Times New Roman" w:hAnsi="Times New Roman" w:cs="Times New Roman"/>
          <w:b w:val="0"/>
          <w:sz w:val="20"/>
          <w:szCs w:val="20"/>
        </w:rPr>
        <w:t>UC</w:t>
      </w:r>
      <w:r w:rsidRPr="00A70363">
        <w:rPr>
          <w:rFonts w:ascii="Times New Roman" w:hAnsi="Times New Roman" w:cs="Times New Roman"/>
          <w:b w:val="0"/>
          <w:sz w:val="20"/>
          <w:szCs w:val="20"/>
          <w:lang w:val="ru-RU"/>
        </w:rPr>
        <w:t>04</w:t>
      </w:r>
    </w:p>
    <w:p w:rsidR="00C316BD" w:rsidRPr="00A70363" w:rsidRDefault="00A70363">
      <w:pPr>
        <w:pStyle w:val="2"/>
        <w:rPr>
          <w:rFonts w:ascii="Times New Roman" w:hAnsi="Times New Roman" w:cs="Times New Roman"/>
          <w:sz w:val="20"/>
          <w:szCs w:val="20"/>
          <w:lang w:val="ru-RU"/>
        </w:rPr>
      </w:pPr>
      <w:r w:rsidRPr="00A70363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Наборы «вопрос — ответы» для интеграции</w:t>
      </w:r>
    </w:p>
    <w:p w:rsidR="00C316BD" w:rsidRPr="00A70363" w:rsidRDefault="00A70363">
      <w:pPr>
        <w:pStyle w:val="3"/>
        <w:rPr>
          <w:rFonts w:ascii="Times New Roman" w:hAnsi="Times New Roman" w:cs="Times New Roman"/>
          <w:sz w:val="20"/>
          <w:szCs w:val="20"/>
          <w:lang w:val="ru-RU"/>
        </w:rPr>
      </w:pPr>
      <w:r w:rsidRPr="00A70363">
        <w:rPr>
          <w:rFonts w:ascii="Times New Roman" w:hAnsi="Times New Roman" w:cs="Times New Roman"/>
          <w:b w:val="0"/>
          <w:sz w:val="20"/>
          <w:szCs w:val="20"/>
          <w:lang w:val="ru-RU"/>
        </w:rPr>
        <w:t>1. Регистрация клиента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5617"/>
        <w:gridCol w:w="5309"/>
      </w:tblGrid>
      <w:tr w:rsidR="00C316BD" w:rsidRPr="00A70363" w:rsidTr="00A70363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Ответ</w:t>
            </w:r>
            <w:proofErr w:type="spellEnd"/>
          </w:p>
        </w:tc>
      </w:tr>
      <w:tr w:rsidR="00C316BD" w:rsidRPr="00A70363" w:rsidTr="00A70363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зарегистрировать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нового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клиента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-запрос с данными клиента</w:t>
            </w:r>
          </w:p>
        </w:tc>
      </w:tr>
      <w:tr w:rsidR="00C316BD" w:rsidRPr="00A70363" w:rsidTr="00A70363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Что делать, если телефон уже существует?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Вернуть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ошибку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409 Conflict</w:t>
            </w:r>
          </w:p>
        </w:tc>
      </w:tr>
      <w:tr w:rsidR="00C316BD" w:rsidRPr="00A70363" w:rsidTr="00A70363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подтвердить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успешную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регистрацию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Вернуть 201 </w:t>
            </w: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Created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с данными клиента</w:t>
            </w:r>
          </w:p>
        </w:tc>
      </w:tr>
    </w:tbl>
    <w:p w:rsidR="00C316BD" w:rsidRPr="00A70363" w:rsidRDefault="00A70363">
      <w:pPr>
        <w:pStyle w:val="3"/>
        <w:rPr>
          <w:rFonts w:ascii="Times New Roman" w:hAnsi="Times New Roman" w:cs="Times New Roman"/>
          <w:sz w:val="20"/>
          <w:szCs w:val="20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2.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Проверка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существования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клиента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7025"/>
        <w:gridCol w:w="3901"/>
      </w:tblGrid>
      <w:tr w:rsidR="00C316BD" w:rsidRPr="00A70363" w:rsidTr="00A70363"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Ответ</w:t>
            </w:r>
            <w:proofErr w:type="spellEnd"/>
          </w:p>
        </w:tc>
      </w:tr>
      <w:tr w:rsidR="00C316BD" w:rsidRPr="00A70363" w:rsidTr="00A70363"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Как проверить, существует ли клиент с данным телефоном?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-запрос по номеру телефона</w:t>
            </w:r>
          </w:p>
        </w:tc>
      </w:tr>
      <w:tr w:rsidR="00C316BD" w:rsidRPr="00A70363" w:rsidTr="00A70363"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Что вернуть, если клиент 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найден?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200 OK с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данными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клиента</w:t>
            </w:r>
            <w:proofErr w:type="spellEnd"/>
          </w:p>
        </w:tc>
      </w:tr>
      <w:tr w:rsidR="00C316BD" w:rsidRPr="00A70363" w:rsidTr="00A70363"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Что вернуть, если клиент не найден?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404 Not Found</w:t>
            </w:r>
          </w:p>
        </w:tc>
      </w:tr>
    </w:tbl>
    <w:p w:rsidR="00C316BD" w:rsidRPr="00A70363" w:rsidRDefault="00A70363">
      <w:pPr>
        <w:pStyle w:val="3"/>
        <w:rPr>
          <w:rFonts w:ascii="Times New Roman" w:hAnsi="Times New Roman" w:cs="Times New Roman"/>
          <w:sz w:val="20"/>
          <w:szCs w:val="20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3.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Отправка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SMS-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уведомления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5184"/>
        <w:gridCol w:w="5742"/>
      </w:tblGrid>
      <w:tr w:rsidR="00C316BD" w:rsidRPr="00A70363" w:rsidTr="00A70363"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Ответ</w:t>
            </w:r>
            <w:proofErr w:type="spellEnd"/>
          </w:p>
        </w:tc>
      </w:tr>
      <w:tr w:rsidR="00C316BD" w:rsidRPr="00A70363" w:rsidTr="00A70363"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Как отправить </w:t>
            </w: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SMS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с учетными данными?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-запрос к </w:t>
            </w: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SMS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-сервису</w:t>
            </w:r>
          </w:p>
        </w:tc>
      </w:tr>
      <w:tr w:rsidR="00C316BD" w:rsidRPr="00A70363" w:rsidTr="00A70363"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Что делать при ошибке отправки?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Логировать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ошибку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вернуть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предупреждение</w:t>
            </w:r>
            <w:proofErr w:type="spellEnd"/>
          </w:p>
        </w:tc>
      </w:tr>
      <w:tr w:rsidR="00C316BD" w:rsidRPr="00A70363" w:rsidTr="00A70363"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подтвердить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отправку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Вернуть 200 </w:t>
            </w: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OK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с </w:t>
            </w: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сообщения</w:t>
            </w:r>
          </w:p>
        </w:tc>
      </w:tr>
    </w:tbl>
    <w:p w:rsidR="00C316BD" w:rsidRPr="00A70363" w:rsidRDefault="00A70363">
      <w:pPr>
        <w:pStyle w:val="2"/>
        <w:rPr>
          <w:rFonts w:ascii="Times New Roman" w:hAnsi="Times New Roman" w:cs="Times New Roman"/>
          <w:sz w:val="20"/>
          <w:szCs w:val="20"/>
          <w:lang w:val="ru-RU"/>
        </w:rPr>
      </w:pPr>
      <w:r w:rsidRPr="00A70363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 xml:space="preserve">Определение </w:t>
      </w:r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>HTTP</w:t>
      </w:r>
      <w:r w:rsidRPr="00A70363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-методов</w:t>
      </w:r>
    </w:p>
    <w:p w:rsidR="00C316BD" w:rsidRPr="00A70363" w:rsidRDefault="00A70363">
      <w:pPr>
        <w:pStyle w:val="3"/>
        <w:rPr>
          <w:rFonts w:ascii="Times New Roman" w:hAnsi="Times New Roman" w:cs="Times New Roman"/>
          <w:sz w:val="20"/>
          <w:szCs w:val="20"/>
          <w:lang w:val="ru-RU"/>
        </w:rPr>
      </w:pPr>
      <w:r w:rsidRPr="00A70363">
        <w:rPr>
          <w:rFonts w:ascii="Times New Roman" w:hAnsi="Times New Roman" w:cs="Times New Roman"/>
          <w:b w:val="0"/>
          <w:sz w:val="20"/>
          <w:szCs w:val="20"/>
          <w:lang w:val="ru-RU"/>
        </w:rPr>
        <w:t>1. Регистрация нового клиента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594"/>
        <w:gridCol w:w="5320"/>
        <w:gridCol w:w="3012"/>
      </w:tblGrid>
      <w:tr w:rsidR="00C316BD" w:rsidRPr="00A70363" w:rsidTr="00A70363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Выбор</w:t>
            </w:r>
            <w:proofErr w:type="spellEnd"/>
          </w:p>
        </w:tc>
      </w:tr>
      <w:tr w:rsidR="00C316BD" w:rsidRPr="00A70363" w:rsidTr="00A70363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CRUD </w:t>
            </w: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CREATE -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нового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ресурса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</w:tr>
      <w:tr w:rsidR="00C316BD" w:rsidRPr="00A70363" w:rsidTr="00A70363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Операция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изменяет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состояние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системы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Небезопасный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proofErr w:type="spellEnd"/>
          </w:p>
        </w:tc>
      </w:tr>
      <w:tr w:rsidR="00C316BD" w:rsidRPr="00A70363" w:rsidTr="00A70363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Идемпотентность</w:t>
            </w:r>
            <w:proofErr w:type="spellEnd"/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Повторный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вызов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создаст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дубликат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Неидемпотентный</w:t>
            </w:r>
            <w:proofErr w:type="spellEnd"/>
          </w:p>
        </w:tc>
      </w:tr>
      <w:tr w:rsidR="00C316BD" w:rsidRPr="00A70363" w:rsidTr="00A70363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Итоговый</w:t>
            </w:r>
            <w:proofErr w:type="spellEnd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POST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</w:p>
        </w:tc>
      </w:tr>
    </w:tbl>
    <w:p w:rsidR="00C316BD" w:rsidRPr="00A70363" w:rsidRDefault="00A70363">
      <w:pPr>
        <w:pStyle w:val="3"/>
        <w:rPr>
          <w:rFonts w:ascii="Times New Roman" w:hAnsi="Times New Roman" w:cs="Times New Roman"/>
          <w:sz w:val="20"/>
          <w:szCs w:val="20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2.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Проверка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существования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клиента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777"/>
        <w:gridCol w:w="5279"/>
        <w:gridCol w:w="2870"/>
      </w:tblGrid>
      <w:tr w:rsidR="00C316BD" w:rsidRPr="00A70363" w:rsidTr="00A70363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Выбор</w:t>
            </w:r>
            <w:proofErr w:type="spellEnd"/>
          </w:p>
        </w:tc>
      </w:tr>
      <w:tr w:rsidR="00C316BD" w:rsidRPr="00A70363" w:rsidTr="00A70363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CRUD </w:t>
            </w: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READ -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</w:tr>
      <w:tr w:rsidR="00C316BD" w:rsidRPr="00A70363" w:rsidTr="00A70363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Операция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изменяет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состояние</w:t>
            </w:r>
            <w:proofErr w:type="spellEnd"/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Безопасный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proofErr w:type="spellEnd"/>
          </w:p>
        </w:tc>
      </w:tr>
      <w:tr w:rsidR="00C316BD" w:rsidRPr="00A70363" w:rsidTr="00A70363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Идемпотентность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одинаковый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повторах</w:t>
            </w:r>
            <w:proofErr w:type="spellEnd"/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Идемпотентный</w:t>
            </w:r>
            <w:proofErr w:type="spellEnd"/>
          </w:p>
        </w:tc>
      </w:tr>
      <w:tr w:rsidR="00C316BD" w:rsidRPr="00A70363" w:rsidTr="00A70363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Итоговый</w:t>
            </w:r>
            <w:proofErr w:type="spellEnd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GET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</w:p>
        </w:tc>
      </w:tr>
    </w:tbl>
    <w:p w:rsidR="00C316BD" w:rsidRPr="00A70363" w:rsidRDefault="00A70363">
      <w:pPr>
        <w:pStyle w:val="3"/>
        <w:rPr>
          <w:rFonts w:ascii="Times New Roman" w:hAnsi="Times New Roman" w:cs="Times New Roman"/>
          <w:sz w:val="20"/>
          <w:szCs w:val="20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3.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Отправка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SMS-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уведомления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407"/>
        <w:gridCol w:w="5724"/>
        <w:gridCol w:w="2795"/>
      </w:tblGrid>
      <w:tr w:rsidR="00C316BD" w:rsidRPr="00A70363" w:rsidTr="00A70363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Анализ</w:t>
            </w:r>
            <w:proofErr w:type="spellEnd"/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Выбор</w:t>
            </w:r>
            <w:proofErr w:type="spellEnd"/>
          </w:p>
        </w:tc>
      </w:tr>
      <w:tr w:rsidR="00C316BD" w:rsidRPr="00A70363" w:rsidTr="00A70363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CRUD </w:t>
            </w: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CREATE -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уведомления</w:t>
            </w:r>
            <w:proofErr w:type="spellEnd"/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</w:tr>
      <w:tr w:rsidR="00C316BD" w:rsidRPr="00A70363" w:rsidTr="00A70363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Операция изменяет состояние (отправка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SMS</w:t>
            </w:r>
            <w:r w:rsidRPr="00A703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Небезопасный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proofErr w:type="spellEnd"/>
          </w:p>
        </w:tc>
      </w:tr>
      <w:tr w:rsidR="00C316BD" w:rsidRPr="00A70363" w:rsidTr="00A70363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Идемпотентность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Повторная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отправка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нежелательна</w:t>
            </w:r>
            <w:proofErr w:type="spellEnd"/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Неидемпотентный</w:t>
            </w:r>
            <w:proofErr w:type="spellEnd"/>
          </w:p>
        </w:tc>
      </w:tr>
      <w:tr w:rsidR="00C316BD" w:rsidRPr="00A70363" w:rsidTr="00A70363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Итоговый</w:t>
            </w:r>
            <w:proofErr w:type="spellEnd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b/>
                <w:sz w:val="20"/>
                <w:szCs w:val="20"/>
              </w:rPr>
              <w:t>POST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</w:p>
        </w:tc>
      </w:tr>
    </w:tbl>
    <w:p w:rsidR="00C316BD" w:rsidRPr="00A70363" w:rsidRDefault="00A70363">
      <w:pPr>
        <w:pStyle w:val="2"/>
        <w:spacing w:line="173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>Описание</w:t>
      </w:r>
      <w:proofErr w:type="spellEnd"/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>запросов</w:t>
      </w:r>
      <w:proofErr w:type="spellEnd"/>
    </w:p>
    <w:p w:rsidR="00C316BD" w:rsidRPr="00A70363" w:rsidRDefault="00A70363">
      <w:pPr>
        <w:pStyle w:val="3"/>
        <w:spacing w:line="173" w:lineRule="exact"/>
        <w:rPr>
          <w:rFonts w:ascii="Times New Roman" w:hAnsi="Times New Roman" w:cs="Times New Roman"/>
          <w:sz w:val="20"/>
          <w:szCs w:val="20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1.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Регистрация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клиента</w:t>
      </w:r>
      <w:proofErr w:type="spellEnd"/>
    </w:p>
    <w:p w:rsidR="00C316BD" w:rsidRPr="00A70363" w:rsidRDefault="00A70363">
      <w:pPr>
        <w:spacing w:line="173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Запрос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Метод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POST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r w:rsidRPr="00A70363">
        <w:rPr>
          <w:rFonts w:ascii="Times New Roman" w:hAnsi="Times New Roman" w:cs="Times New Roman"/>
          <w:b/>
          <w:sz w:val="20"/>
          <w:szCs w:val="20"/>
        </w:rPr>
        <w:t>URL-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путь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</w:t>
      </w:r>
      <w:r w:rsidRPr="00A70363">
        <w:rPr>
          <w:rStyle w:val="InlineCode"/>
          <w:rFonts w:ascii="Times New Roman" w:hAnsi="Times New Roman" w:cs="Times New Roman"/>
        </w:rPr>
        <w:t>/</w:t>
      </w:r>
      <w:proofErr w:type="spellStart"/>
      <w:r w:rsidRPr="00A70363">
        <w:rPr>
          <w:rStyle w:val="InlineCode"/>
          <w:rFonts w:ascii="Times New Roman" w:hAnsi="Times New Roman" w:cs="Times New Roman"/>
        </w:rPr>
        <w:t>api</w:t>
      </w:r>
      <w:proofErr w:type="spellEnd"/>
      <w:r w:rsidRPr="00A70363">
        <w:rPr>
          <w:rStyle w:val="InlineCode"/>
          <w:rFonts w:ascii="Times New Roman" w:hAnsi="Times New Roman" w:cs="Times New Roman"/>
        </w:rPr>
        <w:t>/clients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lastRenderedPageBreak/>
        <w:t>Параметры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sz w:val="20"/>
          <w:szCs w:val="20"/>
        </w:rPr>
        <w:t>Нет</w:t>
      </w:r>
      <w:proofErr w:type="spellEnd"/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/>
          <w:sz w:val="20"/>
          <w:szCs w:val="20"/>
          <w:lang w:val="ru-RU"/>
        </w:rPr>
        <w:t>Тело запроса: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JSON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с данными клиента (имя, телефон)</w:t>
      </w:r>
    </w:p>
    <w:p w:rsidR="00C316BD" w:rsidRPr="00A70363" w:rsidRDefault="00A70363">
      <w:pPr>
        <w:pStyle w:val="3"/>
        <w:spacing w:line="173" w:lineRule="exact"/>
        <w:rPr>
          <w:rFonts w:ascii="Times New Roman" w:hAnsi="Times New Roman" w:cs="Times New Roman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2.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Проверка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существования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клиента</w:t>
      </w:r>
      <w:proofErr w:type="spellEnd"/>
    </w:p>
    <w:p w:rsidR="00C316BD" w:rsidRPr="00A70363" w:rsidRDefault="00A70363">
      <w:p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Запрос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Метод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GET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r w:rsidRPr="00A70363">
        <w:rPr>
          <w:rFonts w:ascii="Times New Roman" w:hAnsi="Times New Roman" w:cs="Times New Roman"/>
          <w:b/>
          <w:sz w:val="20"/>
          <w:szCs w:val="20"/>
        </w:rPr>
        <w:t>URL-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путь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</w:t>
      </w:r>
      <w:r w:rsidRPr="00A70363">
        <w:rPr>
          <w:rStyle w:val="InlineCode"/>
          <w:rFonts w:ascii="Times New Roman" w:hAnsi="Times New Roman" w:cs="Times New Roman"/>
        </w:rPr>
        <w:t>/</w:t>
      </w:r>
      <w:proofErr w:type="spellStart"/>
      <w:r w:rsidRPr="00A70363">
        <w:rPr>
          <w:rStyle w:val="InlineCode"/>
          <w:rFonts w:ascii="Times New Roman" w:hAnsi="Times New Roman" w:cs="Times New Roman"/>
        </w:rPr>
        <w:t>api</w:t>
      </w:r>
      <w:proofErr w:type="spellEnd"/>
      <w:r w:rsidRPr="00A70363">
        <w:rPr>
          <w:rStyle w:val="InlineCode"/>
          <w:rFonts w:ascii="Times New Roman" w:hAnsi="Times New Roman" w:cs="Times New Roman"/>
        </w:rPr>
        <w:t>/clients/check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Параметры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</w:t>
      </w:r>
      <w:r w:rsidRPr="00A70363">
        <w:rPr>
          <w:rStyle w:val="InlineCode"/>
          <w:rFonts w:ascii="Times New Roman" w:hAnsi="Times New Roman" w:cs="Times New Roman"/>
        </w:rPr>
        <w:t>phone</w:t>
      </w:r>
      <w:r w:rsidRPr="00A70363">
        <w:rPr>
          <w:rFonts w:ascii="Times New Roman" w:hAnsi="Times New Roman" w:cs="Times New Roman"/>
          <w:sz w:val="20"/>
          <w:szCs w:val="20"/>
        </w:rPr>
        <w:t xml:space="preserve"> (query parameter)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Тело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запроса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sz w:val="20"/>
          <w:szCs w:val="20"/>
        </w:rPr>
        <w:t>Отсутствует</w:t>
      </w:r>
      <w:proofErr w:type="spellEnd"/>
    </w:p>
    <w:p w:rsidR="00C316BD" w:rsidRPr="00A70363" w:rsidRDefault="00A70363">
      <w:pPr>
        <w:pStyle w:val="3"/>
        <w:spacing w:line="173" w:lineRule="exact"/>
        <w:rPr>
          <w:rFonts w:ascii="Times New Roman" w:hAnsi="Times New Roman" w:cs="Times New Roman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3.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Отправка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SMS</w:t>
      </w:r>
    </w:p>
    <w:p w:rsidR="00C316BD" w:rsidRPr="00A70363" w:rsidRDefault="00A70363">
      <w:p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Запрос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Метод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POST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r w:rsidRPr="00A70363">
        <w:rPr>
          <w:rFonts w:ascii="Times New Roman" w:hAnsi="Times New Roman" w:cs="Times New Roman"/>
          <w:b/>
          <w:sz w:val="20"/>
          <w:szCs w:val="20"/>
        </w:rPr>
        <w:t>URL-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путь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</w:t>
      </w:r>
      <w:r w:rsidRPr="00A70363">
        <w:rPr>
          <w:rStyle w:val="InlineCode"/>
          <w:rFonts w:ascii="Times New Roman" w:hAnsi="Times New Roman" w:cs="Times New Roman"/>
        </w:rPr>
        <w:t>/</w:t>
      </w:r>
      <w:proofErr w:type="spellStart"/>
      <w:r w:rsidRPr="00A70363">
        <w:rPr>
          <w:rStyle w:val="InlineCode"/>
          <w:rFonts w:ascii="Times New Roman" w:hAnsi="Times New Roman" w:cs="Times New Roman"/>
        </w:rPr>
        <w:t>api</w:t>
      </w:r>
      <w:proofErr w:type="spellEnd"/>
      <w:r w:rsidRPr="00A70363">
        <w:rPr>
          <w:rStyle w:val="InlineCode"/>
          <w:rFonts w:ascii="Times New Roman" w:hAnsi="Times New Roman" w:cs="Times New Roman"/>
        </w:rPr>
        <w:t>/notifications/</w:t>
      </w:r>
      <w:proofErr w:type="spellStart"/>
      <w:r w:rsidRPr="00A70363">
        <w:rPr>
          <w:rStyle w:val="InlineCode"/>
          <w:rFonts w:ascii="Times New Roman" w:hAnsi="Times New Roman" w:cs="Times New Roman"/>
        </w:rPr>
        <w:t>sms</w:t>
      </w:r>
      <w:proofErr w:type="spellEnd"/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Парам</w:t>
      </w:r>
      <w:r w:rsidRPr="00A70363">
        <w:rPr>
          <w:rFonts w:ascii="Times New Roman" w:hAnsi="Times New Roman" w:cs="Times New Roman"/>
          <w:b/>
          <w:sz w:val="20"/>
          <w:szCs w:val="20"/>
        </w:rPr>
        <w:t>етры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sz w:val="20"/>
          <w:szCs w:val="20"/>
        </w:rPr>
        <w:t>Нет</w:t>
      </w:r>
      <w:proofErr w:type="spellEnd"/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/>
          <w:sz w:val="20"/>
          <w:szCs w:val="20"/>
          <w:lang w:val="ru-RU"/>
        </w:rPr>
        <w:t>Тело запроса: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JSON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с данными для </w:t>
      </w:r>
      <w:r w:rsidRPr="00A70363">
        <w:rPr>
          <w:rFonts w:ascii="Times New Roman" w:hAnsi="Times New Roman" w:cs="Times New Roman"/>
          <w:sz w:val="20"/>
          <w:szCs w:val="20"/>
        </w:rPr>
        <w:t>SMS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(телефон, текст)</w:t>
      </w:r>
    </w:p>
    <w:p w:rsidR="00C316BD" w:rsidRPr="00A70363" w:rsidRDefault="00A70363">
      <w:pPr>
        <w:pStyle w:val="2"/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Описание ответов</w:t>
      </w:r>
    </w:p>
    <w:p w:rsidR="00C316BD" w:rsidRPr="00A70363" w:rsidRDefault="00A70363">
      <w:pPr>
        <w:pStyle w:val="3"/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 w:val="0"/>
          <w:sz w:val="20"/>
          <w:szCs w:val="20"/>
          <w:lang w:val="ru-RU"/>
        </w:rPr>
        <w:t>1. Регистрация клиента</w:t>
      </w:r>
    </w:p>
    <w:p w:rsidR="00C316BD" w:rsidRPr="00A70363" w:rsidRDefault="00A70363">
      <w:pPr>
        <w:pStyle w:val="4"/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 w:val="0"/>
          <w:sz w:val="20"/>
          <w:szCs w:val="20"/>
          <w:lang w:val="ru-RU"/>
        </w:rPr>
        <w:t>Успешный ответ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Код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состояния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201 Created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/>
          <w:sz w:val="20"/>
          <w:szCs w:val="20"/>
          <w:lang w:val="ru-RU"/>
        </w:rPr>
        <w:t>Тело ответа: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JSON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с данными созданного клиента (</w:t>
      </w:r>
      <w:r w:rsidRPr="00A70363">
        <w:rPr>
          <w:rFonts w:ascii="Times New Roman" w:hAnsi="Times New Roman" w:cs="Times New Roman"/>
          <w:sz w:val="20"/>
          <w:szCs w:val="20"/>
        </w:rPr>
        <w:t>ID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>, имя, телефон, дата регистрации)</w:t>
      </w:r>
    </w:p>
    <w:p w:rsidR="00C316BD" w:rsidRPr="00A70363" w:rsidRDefault="00A70363">
      <w:pPr>
        <w:pStyle w:val="4"/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Неуспешный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ответ</w:t>
      </w:r>
      <w:proofErr w:type="spellEnd"/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Код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состояния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409 Conflict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/>
          <w:sz w:val="20"/>
          <w:szCs w:val="20"/>
          <w:lang w:val="ru-RU"/>
        </w:rPr>
        <w:t>Тело ответа: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JSON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с описанием ошибки (телефон уже существует)</w:t>
      </w:r>
    </w:p>
    <w:p w:rsidR="00C316BD" w:rsidRPr="00A70363" w:rsidRDefault="00A70363">
      <w:pPr>
        <w:pStyle w:val="3"/>
        <w:spacing w:line="173" w:lineRule="exact"/>
        <w:rPr>
          <w:rFonts w:ascii="Times New Roman" w:hAnsi="Times New Roman" w:cs="Times New Roman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2.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Проверка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существования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клиента</w:t>
      </w:r>
      <w:proofErr w:type="spellEnd"/>
    </w:p>
    <w:p w:rsidR="00C316BD" w:rsidRPr="00A70363" w:rsidRDefault="00A70363">
      <w:pPr>
        <w:pStyle w:val="4"/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Успешный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ответ</w:t>
      </w:r>
      <w:proofErr w:type="spellEnd"/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Код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состояния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200 OK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/>
          <w:sz w:val="20"/>
          <w:szCs w:val="20"/>
          <w:lang w:val="ru-RU"/>
        </w:rPr>
        <w:t>Тело ответа: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JSON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с данными клиента или пустой объект</w:t>
      </w:r>
    </w:p>
    <w:p w:rsidR="00C316BD" w:rsidRPr="00A70363" w:rsidRDefault="00A70363">
      <w:pPr>
        <w:pStyle w:val="4"/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Неуспешный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ответ</w:t>
      </w:r>
      <w:proofErr w:type="spellEnd"/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Код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состояния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400 Bad Request</w:t>
      </w:r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/>
          <w:sz w:val="20"/>
          <w:szCs w:val="20"/>
          <w:lang w:val="ru-RU"/>
        </w:rPr>
        <w:t>Тело ответа: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JSON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с описанием ошибки </w:t>
      </w:r>
      <w:proofErr w:type="spellStart"/>
      <w:r w:rsidRPr="00A70363">
        <w:rPr>
          <w:rFonts w:ascii="Times New Roman" w:hAnsi="Times New Roman" w:cs="Times New Roman"/>
          <w:sz w:val="20"/>
          <w:szCs w:val="20"/>
          <w:lang w:val="ru-RU"/>
        </w:rPr>
        <w:t>валидации</w:t>
      </w:r>
      <w:proofErr w:type="spellEnd"/>
    </w:p>
    <w:p w:rsidR="00C316BD" w:rsidRPr="00A70363" w:rsidRDefault="00A70363">
      <w:pPr>
        <w:pStyle w:val="3"/>
        <w:spacing w:line="173" w:lineRule="exact"/>
        <w:rPr>
          <w:rFonts w:ascii="Times New Roman" w:hAnsi="Times New Roman" w:cs="Times New Roman"/>
        </w:rPr>
      </w:pPr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3.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Отправка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SMS</w:t>
      </w:r>
    </w:p>
    <w:p w:rsidR="00C316BD" w:rsidRPr="00A70363" w:rsidRDefault="00A70363">
      <w:pPr>
        <w:pStyle w:val="4"/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Успешный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ответ</w:t>
      </w:r>
      <w:proofErr w:type="spellEnd"/>
    </w:p>
    <w:p w:rsidR="00C316BD" w:rsidRPr="00A70363" w:rsidRDefault="00A70363">
      <w:pPr>
        <w:numPr>
          <w:ilvl w:val="0"/>
          <w:numId w:val="1"/>
        </w:numPr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Код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состояния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200 OK</w:t>
      </w:r>
    </w:p>
    <w:p w:rsidR="00C316BD" w:rsidRPr="00A70363" w:rsidRDefault="00A70363">
      <w:pPr>
        <w:numPr>
          <w:ilvl w:val="0"/>
          <w:numId w:val="1"/>
        </w:numPr>
        <w:spacing w:after="0"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/>
          <w:sz w:val="20"/>
          <w:szCs w:val="20"/>
          <w:lang w:val="ru-RU"/>
        </w:rPr>
        <w:t>Тело ответа: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JSON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с </w:t>
      </w:r>
      <w:r w:rsidRPr="00A70363">
        <w:rPr>
          <w:rFonts w:ascii="Times New Roman" w:hAnsi="Times New Roman" w:cs="Times New Roman"/>
          <w:sz w:val="20"/>
          <w:szCs w:val="20"/>
        </w:rPr>
        <w:t>ID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отправленного сообщения</w:t>
      </w:r>
    </w:p>
    <w:p w:rsidR="00C316BD" w:rsidRPr="00A70363" w:rsidRDefault="00A70363">
      <w:pPr>
        <w:pStyle w:val="4"/>
        <w:spacing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Неуспешный</w:t>
      </w:r>
      <w:proofErr w:type="spellEnd"/>
      <w:r w:rsidRPr="00A70363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sz w:val="20"/>
          <w:szCs w:val="20"/>
        </w:rPr>
        <w:t>ответ</w:t>
      </w:r>
      <w:bookmarkStart w:id="0" w:name="_GoBack"/>
      <w:bookmarkEnd w:id="0"/>
      <w:proofErr w:type="spellEnd"/>
    </w:p>
    <w:p w:rsidR="00C316BD" w:rsidRPr="00A70363" w:rsidRDefault="00A70363">
      <w:pPr>
        <w:numPr>
          <w:ilvl w:val="0"/>
          <w:numId w:val="1"/>
        </w:numPr>
        <w:spacing w:after="0" w:line="173" w:lineRule="exact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Код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/>
          <w:sz w:val="20"/>
          <w:szCs w:val="20"/>
        </w:rPr>
        <w:t>состояния</w:t>
      </w:r>
      <w:proofErr w:type="spellEnd"/>
      <w:r w:rsidRPr="00A70363">
        <w:rPr>
          <w:rFonts w:ascii="Times New Roman" w:hAnsi="Times New Roman" w:cs="Times New Roman"/>
          <w:b/>
          <w:sz w:val="20"/>
          <w:szCs w:val="20"/>
        </w:rPr>
        <w:t>:</w:t>
      </w:r>
      <w:r w:rsidRPr="00A70363">
        <w:rPr>
          <w:rFonts w:ascii="Times New Roman" w:hAnsi="Times New Roman" w:cs="Times New Roman"/>
          <w:sz w:val="20"/>
          <w:szCs w:val="20"/>
        </w:rPr>
        <w:t xml:space="preserve"> 503 Service Unavailable</w:t>
      </w:r>
    </w:p>
    <w:p w:rsidR="00C316BD" w:rsidRPr="00A70363" w:rsidRDefault="00A70363">
      <w:pPr>
        <w:numPr>
          <w:ilvl w:val="0"/>
          <w:numId w:val="1"/>
        </w:numPr>
        <w:spacing w:after="0" w:line="173" w:lineRule="exact"/>
        <w:rPr>
          <w:rFonts w:ascii="Times New Roman" w:hAnsi="Times New Roman" w:cs="Times New Roman"/>
          <w:lang w:val="ru-RU"/>
        </w:rPr>
      </w:pPr>
      <w:r w:rsidRPr="00A70363">
        <w:rPr>
          <w:rFonts w:ascii="Times New Roman" w:hAnsi="Times New Roman" w:cs="Times New Roman"/>
          <w:b/>
          <w:sz w:val="20"/>
          <w:szCs w:val="20"/>
          <w:lang w:val="ru-RU"/>
        </w:rPr>
        <w:t>Тело ответа: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JSON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с описанием ошибки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70363">
        <w:rPr>
          <w:rFonts w:ascii="Times New Roman" w:hAnsi="Times New Roman" w:cs="Times New Roman"/>
          <w:sz w:val="20"/>
          <w:szCs w:val="20"/>
        </w:rPr>
        <w:t>SMS</w:t>
      </w:r>
      <w:r w:rsidRPr="00A70363">
        <w:rPr>
          <w:rFonts w:ascii="Times New Roman" w:hAnsi="Times New Roman" w:cs="Times New Roman"/>
          <w:sz w:val="20"/>
          <w:szCs w:val="20"/>
          <w:lang w:val="ru-RU"/>
        </w:rPr>
        <w:t>-сервиса</w:t>
      </w:r>
    </w:p>
    <w:p w:rsidR="00C316BD" w:rsidRPr="00A70363" w:rsidRDefault="00A70363">
      <w:pPr>
        <w:pStyle w:val="2"/>
        <w:rPr>
          <w:rFonts w:ascii="Times New Roman" w:hAnsi="Times New Roman" w:cs="Times New Roman"/>
        </w:rPr>
      </w:pPr>
      <w:proofErr w:type="spellStart"/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>Полная</w:t>
      </w:r>
      <w:proofErr w:type="spellEnd"/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>спецификация</w:t>
      </w:r>
      <w:proofErr w:type="spellEnd"/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A70363">
        <w:rPr>
          <w:rFonts w:ascii="Times New Roman" w:hAnsi="Times New Roman" w:cs="Times New Roman"/>
          <w:b w:val="0"/>
          <w:i w:val="0"/>
          <w:sz w:val="20"/>
          <w:szCs w:val="20"/>
        </w:rPr>
        <w:t>методов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502"/>
        <w:gridCol w:w="952"/>
        <w:gridCol w:w="3796"/>
        <w:gridCol w:w="2843"/>
        <w:gridCol w:w="1368"/>
        <w:gridCol w:w="1465"/>
      </w:tblGrid>
      <w:tr w:rsidR="00C316BD" w:rsidRPr="00A70363" w:rsidTr="00A70363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URL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  <w:proofErr w:type="spellEnd"/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Успешный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ответ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</w:p>
        </w:tc>
      </w:tr>
      <w:tr w:rsidR="00C316BD" w:rsidRPr="00A70363" w:rsidTr="00A70363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/clients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Регистрация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нового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клиента</w:t>
            </w:r>
            <w:proofErr w:type="spellEnd"/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201 Created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409 Conflict</w:t>
            </w:r>
          </w:p>
        </w:tc>
      </w:tr>
      <w:tr w:rsidR="00C316BD" w:rsidRPr="00A70363" w:rsidTr="00A70363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/clients/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check?phone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={phone}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существования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клиента</w:t>
            </w:r>
            <w:proofErr w:type="spellEnd"/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400 Bad Request</w:t>
            </w:r>
          </w:p>
        </w:tc>
      </w:tr>
      <w:tr w:rsidR="00C316BD" w:rsidRPr="00A70363" w:rsidTr="00A70363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/notifications/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sms</w:t>
            </w:r>
            <w:proofErr w:type="spellEnd"/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Отправка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SMS-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уведомления</w:t>
            </w:r>
            <w:proofErr w:type="spellEnd"/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503 Service Unavailable</w:t>
            </w:r>
          </w:p>
        </w:tc>
      </w:tr>
      <w:tr w:rsidR="00C316BD" w:rsidRPr="00A70363" w:rsidTr="00A70363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hr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/roles/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delta?since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={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datetime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Получение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обновлений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ролей</w:t>
            </w:r>
            <w:proofErr w:type="spellEnd"/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500 Internal Server Error</w:t>
            </w:r>
          </w:p>
        </w:tc>
      </w:tr>
      <w:tr w:rsidR="00C316BD" w:rsidRPr="00A70363" w:rsidTr="00A70363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/notifications/channels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Получение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связи</w:t>
            </w:r>
            <w:proofErr w:type="spellEnd"/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500 Internal Server Error</w:t>
            </w:r>
          </w:p>
        </w:tc>
      </w:tr>
      <w:tr w:rsidR="00C316BD" w:rsidRPr="00A70363" w:rsidTr="00A70363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Style w:val="InlineCode"/>
                <w:rFonts w:ascii="Times New Roman" w:hAnsi="Times New Roman" w:cs="Times New Roman"/>
              </w:rPr>
              <w:t>/</w:t>
            </w:r>
            <w:proofErr w:type="spellStart"/>
            <w:r w:rsidRPr="00A70363">
              <w:rPr>
                <w:rStyle w:val="InlineCode"/>
                <w:rFonts w:ascii="Times New Roman" w:hAnsi="Times New Roman" w:cs="Times New Roman"/>
              </w:rPr>
              <w:t>api</w:t>
            </w:r>
            <w:proofErr w:type="spellEnd"/>
            <w:r w:rsidRPr="00A70363">
              <w:rPr>
                <w:rStyle w:val="InlineCode"/>
                <w:rFonts w:ascii="Times New Roman" w:hAnsi="Times New Roman" w:cs="Times New Roman"/>
              </w:rPr>
              <w:t>/phone/validate/{phone}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Валидация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номера</w:t>
            </w:r>
            <w:proofErr w:type="spellEnd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телефона</w:t>
            </w:r>
            <w:proofErr w:type="spellEnd"/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C316BD" w:rsidRPr="00A70363" w:rsidRDefault="00A7036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0363">
              <w:rPr>
                <w:rFonts w:ascii="Times New Roman" w:hAnsi="Times New Roman" w:cs="Times New Roman"/>
                <w:sz w:val="20"/>
                <w:szCs w:val="20"/>
              </w:rPr>
              <w:t>400 Bad Request</w:t>
            </w:r>
          </w:p>
        </w:tc>
      </w:tr>
    </w:tbl>
    <w:p w:rsidR="00C316BD" w:rsidRPr="00A70363" w:rsidRDefault="00C316BD">
      <w:pPr>
        <w:rPr>
          <w:rFonts w:ascii="Times New Roman" w:hAnsi="Times New Roman" w:cs="Times New Roman"/>
          <w:sz w:val="20"/>
          <w:szCs w:val="20"/>
        </w:rPr>
      </w:pPr>
    </w:p>
    <w:sectPr w:rsidR="00C316BD" w:rsidRPr="00A70363">
      <w:pgSz w:w="12240" w:h="15840"/>
      <w:pgMar w:top="1440" w:right="810" w:bottom="1440" w:left="72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53AC9"/>
    <w:multiLevelType w:val="multilevel"/>
    <w:tmpl w:val="BDB8AE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7B8C6A69"/>
    <w:multiLevelType w:val="multilevel"/>
    <w:tmpl w:val="2D64B4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C316BD"/>
    <w:rsid w:val="00A70363"/>
    <w:rsid w:val="00C3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pPr>
      <w:spacing w:after="160"/>
    </w:p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Code">
    <w:name w:val="InlineCode"/>
    <w:qFormat/>
    <w:rPr>
      <w:rFonts w:ascii="Consolas" w:eastAsia="Consolas" w:hAnsi="Consolas" w:cs="Consolas"/>
      <w:color w:val="C7254E"/>
      <w:sz w:val="20"/>
      <w:szCs w:val="20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502</Words>
  <Characters>2867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2</cp:revision>
  <dcterms:created xsi:type="dcterms:W3CDTF">2025-10-29T23:50:00Z</dcterms:created>
  <dcterms:modified xsi:type="dcterms:W3CDTF">2025-10-29T23:53:00Z</dcterms:modified>
  <dc:language>en-US</dc:language>
</cp:coreProperties>
</file>