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9D8" w:rsidRPr="00270E5E" w:rsidRDefault="007C16BC">
      <w:pPr>
        <w:pStyle w:val="1"/>
        <w:rPr>
          <w:rFonts w:ascii="Times New Roman" w:hAnsi="Times New Roman" w:cs="Times New Roman"/>
          <w:sz w:val="20"/>
          <w:szCs w:val="20"/>
          <w:lang w:val="ru-RU"/>
        </w:rPr>
      </w:pPr>
      <w:r w:rsidRPr="00270E5E">
        <w:rPr>
          <w:rFonts w:ascii="Times New Roman" w:hAnsi="Times New Roman" w:cs="Times New Roman"/>
          <w:sz w:val="20"/>
          <w:szCs w:val="20"/>
        </w:rPr>
        <w:t>Exercise</w:t>
      </w:r>
      <w:r w:rsidRPr="00270E5E">
        <w:rPr>
          <w:rFonts w:ascii="Times New Roman" w:hAnsi="Times New Roman" w:cs="Times New Roman"/>
          <w:sz w:val="20"/>
          <w:szCs w:val="20"/>
          <w:lang w:val="ru-RU"/>
        </w:rPr>
        <w:t xml:space="preserve"> 06 — </w:t>
      </w:r>
      <w:proofErr w:type="spellStart"/>
      <w:r w:rsidRPr="00270E5E">
        <w:rPr>
          <w:rFonts w:ascii="Times New Roman" w:hAnsi="Times New Roman" w:cs="Times New Roman"/>
          <w:sz w:val="20"/>
          <w:szCs w:val="20"/>
          <w:lang w:val="ru-RU"/>
        </w:rPr>
        <w:t>Маппинг</w:t>
      </w:r>
      <w:proofErr w:type="spellEnd"/>
      <w:r w:rsidRPr="00270E5E">
        <w:rPr>
          <w:rFonts w:ascii="Times New Roman" w:hAnsi="Times New Roman" w:cs="Times New Roman"/>
          <w:sz w:val="20"/>
          <w:szCs w:val="20"/>
          <w:lang w:val="ru-RU"/>
        </w:rPr>
        <w:t xml:space="preserve"> данных для </w:t>
      </w:r>
      <w:r w:rsidRPr="00270E5E">
        <w:rPr>
          <w:rFonts w:ascii="Times New Roman" w:hAnsi="Times New Roman" w:cs="Times New Roman"/>
          <w:sz w:val="20"/>
          <w:szCs w:val="20"/>
        </w:rPr>
        <w:t>UC</w:t>
      </w:r>
      <w:r w:rsidRPr="00270E5E">
        <w:rPr>
          <w:rFonts w:ascii="Times New Roman" w:hAnsi="Times New Roman" w:cs="Times New Roman"/>
          <w:sz w:val="20"/>
          <w:szCs w:val="20"/>
          <w:lang w:val="ru-RU"/>
        </w:rPr>
        <w:t>04</w:t>
      </w:r>
    </w:p>
    <w:p w:rsidR="003679D8" w:rsidRPr="00270E5E" w:rsidRDefault="007C16BC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270E5E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 xml:space="preserve">1. Регистрация клиента -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Маппинг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 xml:space="preserve"> запроса</w:t>
      </w:r>
      <w:bookmarkStart w:id="0" w:name="_GoBack"/>
      <w:bookmarkEnd w:id="0"/>
    </w:p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303"/>
        <w:gridCol w:w="824"/>
        <w:gridCol w:w="1373"/>
        <w:gridCol w:w="1007"/>
        <w:gridCol w:w="1647"/>
        <w:gridCol w:w="2105"/>
        <w:gridCol w:w="2196"/>
        <w:gridCol w:w="1721"/>
      </w:tblGrid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Система-отправитель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</w:tr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сообщения</w:t>
            </w:r>
            <w:proofErr w:type="spellEnd"/>
          </w:p>
        </w:tc>
      </w:tr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ФормаРегистрации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inputName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пустое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</w:tr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ФормаРегистрации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inputPhone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телефона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</w:tr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ФормаРегистрации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inputEmail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пустое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</w:tr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ТекущийСеанс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managerId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ID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аутентифицированного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менеджера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registeredBy</w:t>
            </w:r>
            <w:proofErr w:type="spellEnd"/>
          </w:p>
        </w:tc>
      </w:tr>
      <w:tr w:rsidR="003679D8" w:rsidRPr="00270E5E" w:rsidTr="007C16BC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НастройкиКанала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defaultChannel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Из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справочника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preferredChannel</w:t>
            </w:r>
            <w:proofErr w:type="spellEnd"/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Система-получатель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6"/>
        <w:gridCol w:w="1389"/>
        <w:gridCol w:w="1647"/>
        <w:gridCol w:w="2196"/>
        <w:gridCol w:w="2105"/>
        <w:gridCol w:w="1647"/>
        <w:gridCol w:w="458"/>
        <w:gridCol w:w="2088"/>
      </w:tblGrid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Система-получатель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Класс.Поле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пустое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Клиент.имя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+9989XXXXXXXX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операторов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Клиент.телефон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Email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Клиент.email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registeredBy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Существует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в БД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сотрудников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Клиент.создан_менеджером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preferredChannel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Активный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канал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Клиент.предпочитаемый_канал</w:t>
            </w:r>
            <w:proofErr w:type="spellEnd"/>
          </w:p>
        </w:tc>
      </w:tr>
    </w:tbl>
    <w:p w:rsidR="003679D8" w:rsidRPr="00270E5E" w:rsidRDefault="007C16BC">
      <w:pPr>
        <w:pStyle w:val="2"/>
        <w:rPr>
          <w:rFonts w:ascii="Times New Roman" w:hAnsi="Times New Roman" w:cs="Times New Roman"/>
          <w:sz w:val="20"/>
          <w:szCs w:val="20"/>
        </w:rPr>
      </w:pPr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2.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Регистрация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клиента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-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Маппинг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ответа</w:t>
      </w:r>
      <w:proofErr w:type="spellEnd"/>
    </w:p>
    <w:p w:rsidR="003679D8" w:rsidRPr="00270E5E" w:rsidRDefault="007C16BC">
      <w:pPr>
        <w:pStyle w:val="3"/>
        <w:spacing w:before="0"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(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7"/>
        <w:gridCol w:w="840"/>
        <w:gridCol w:w="2379"/>
        <w:gridCol w:w="1373"/>
        <w:gridCol w:w="1647"/>
        <w:gridCol w:w="1997"/>
        <w:gridCol w:w="1647"/>
        <w:gridCol w:w="1646"/>
      </w:tblGrid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Система-отправитель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Класс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Блок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Размерность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Обязательность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сообщения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Автоинкремент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clientId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Клиент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имя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логин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Равен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телефону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АутентификацияКлиента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временный_пароль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Сгенерирован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системой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temporaryPassword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дата_создания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CURRENT_TIMESTAMP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registrationDate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статус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По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умолчанию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'registered'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</w:tr>
    </w:tbl>
    <w:p w:rsidR="003679D8" w:rsidRPr="00270E5E" w:rsidRDefault="007C16BC">
      <w:pPr>
        <w:pStyle w:val="3"/>
        <w:spacing w:before="0" w:after="0"/>
        <w:rPr>
          <w:rFonts w:ascii="Times New Roman" w:hAnsi="Times New Roman" w:cs="Times New Roman"/>
          <w:sz w:val="20"/>
          <w:szCs w:val="20"/>
          <w:lang w:val="ru-RU"/>
        </w:rPr>
      </w:pPr>
      <w:r w:rsidRPr="00270E5E">
        <w:rPr>
          <w:rFonts w:ascii="Times New Roman" w:hAnsi="Times New Roman" w:cs="Times New Roman"/>
          <w:b w:val="0"/>
          <w:sz w:val="20"/>
          <w:szCs w:val="20"/>
          <w:lang w:val="ru-RU"/>
        </w:rPr>
        <w:t>Сообщение → Система-получатель (клиентское приложение)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755"/>
        <w:gridCol w:w="1174"/>
        <w:gridCol w:w="1663"/>
        <w:gridCol w:w="1997"/>
        <w:gridCol w:w="1572"/>
        <w:gridCol w:w="1722"/>
        <w:gridCol w:w="382"/>
        <w:gridCol w:w="2911"/>
      </w:tblGrid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Система-получатель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Размерность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Обязательность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Условия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Справочник</w:t>
            </w:r>
            <w:proofErr w:type="spellEnd"/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Объект.Свойство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clientId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Положительное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число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РезультатРегистрации.id</w:t>
            </w:r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РезультатРегистрации.clientName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РезультатРегистрации.clientPhone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УчетныеДанные.login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temporaryPassword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УчетныеДанные.password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registrationDate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ISO 8601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РезультатРегистрации.createdAt</w:t>
            </w:r>
            <w:proofErr w:type="spellEnd"/>
          </w:p>
        </w:tc>
      </w:tr>
      <w:tr w:rsidR="003679D8" w:rsidRPr="00270E5E" w:rsidTr="007C16BC"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статусов</w:t>
            </w:r>
            <w:proofErr w:type="spellEnd"/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РезультатРегистрации.status</w:t>
            </w:r>
            <w:proofErr w:type="spellEnd"/>
          </w:p>
        </w:tc>
      </w:tr>
    </w:tbl>
    <w:p w:rsidR="003679D8" w:rsidRPr="00270E5E" w:rsidRDefault="007C16BC">
      <w:pPr>
        <w:pStyle w:val="2"/>
        <w:rPr>
          <w:rFonts w:ascii="Times New Roman" w:hAnsi="Times New Roman" w:cs="Times New Roman"/>
          <w:sz w:val="20"/>
          <w:szCs w:val="20"/>
        </w:rPr>
      </w:pPr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3.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Проверка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существования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клиента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-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Маппинг</w:t>
      </w:r>
      <w:proofErr w:type="spellEnd"/>
    </w:p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(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запрос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936"/>
        <w:gridCol w:w="824"/>
        <w:gridCol w:w="1739"/>
        <w:gridCol w:w="1098"/>
        <w:gridCol w:w="1922"/>
        <w:gridCol w:w="2105"/>
        <w:gridCol w:w="1739"/>
        <w:gridCol w:w="1813"/>
      </w:tblGrid>
      <w:tr w:rsidR="003679D8" w:rsidRPr="00270E5E" w:rsidTr="007C16BC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Система-отправитель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</w:tr>
      <w:tr w:rsidR="003679D8" w:rsidRPr="00270E5E" w:rsidTr="007C16BC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Параметр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запроса</w:t>
            </w:r>
            <w:proofErr w:type="spellEnd"/>
          </w:p>
        </w:tc>
      </w:tr>
      <w:tr w:rsidR="003679D8" w:rsidRPr="00270E5E" w:rsidTr="007C16BC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ФормаПроверки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phoneInput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телефона</w:t>
            </w:r>
            <w:proofErr w:type="spellEnd"/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phone (query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param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Система-получатель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6"/>
        <w:gridCol w:w="1206"/>
        <w:gridCol w:w="1647"/>
        <w:gridCol w:w="1830"/>
        <w:gridCol w:w="1906"/>
        <w:gridCol w:w="1647"/>
        <w:gridCol w:w="1023"/>
        <w:gridCol w:w="2271"/>
      </w:tblGrid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Система-получатель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Параметр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Размерность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Обязательность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Условия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Справочник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Условие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поиска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+9989XXXXXXXX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WHERE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Клиент.телефон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= {phone}</w:t>
            </w:r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(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6"/>
        <w:gridCol w:w="1191"/>
        <w:gridCol w:w="1739"/>
        <w:gridCol w:w="1464"/>
        <w:gridCol w:w="1739"/>
        <w:gridCol w:w="2105"/>
        <w:gridCol w:w="1646"/>
        <w:gridCol w:w="1646"/>
      </w:tblGrid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</w:t>
            </w:r>
            <w:r w:rsidRPr="00270E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отправитель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сообщения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РезультатПоиска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exists</w:t>
            </w:r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Условный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Если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найден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clientId</w:t>
            </w:r>
            <w:proofErr w:type="spellEnd"/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имя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Условный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Если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найден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</w:tr>
      <w:tr w:rsidR="003679D8" w:rsidRPr="00270E5E" w:rsidTr="007C16BC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Условный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Если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найден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</w:tr>
    </w:tbl>
    <w:p w:rsidR="003679D8" w:rsidRPr="00270E5E" w:rsidRDefault="007C16BC">
      <w:pPr>
        <w:pStyle w:val="2"/>
        <w:rPr>
          <w:rFonts w:ascii="Times New Roman" w:hAnsi="Times New Roman" w:cs="Times New Roman"/>
          <w:b w:val="0"/>
          <w:i w:val="0"/>
        </w:rPr>
      </w:pPr>
      <w:r w:rsidRPr="00270E5E">
        <w:rPr>
          <w:rFonts w:ascii="Times New Roman" w:hAnsi="Times New Roman" w:cs="Times New Roman"/>
        </w:rPr>
        <w:br w:type="page"/>
      </w:r>
    </w:p>
    <w:p w:rsidR="003679D8" w:rsidRPr="00270E5E" w:rsidRDefault="007C16BC">
      <w:pPr>
        <w:pStyle w:val="2"/>
        <w:rPr>
          <w:rFonts w:ascii="Times New Roman" w:hAnsi="Times New Roman" w:cs="Times New Roman"/>
          <w:sz w:val="20"/>
          <w:szCs w:val="20"/>
        </w:rPr>
      </w:pPr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 xml:space="preserve">4.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Отправка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SMS -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Маппинг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запроса</w:t>
      </w:r>
      <w:proofErr w:type="spellEnd"/>
    </w:p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937"/>
        <w:gridCol w:w="824"/>
        <w:gridCol w:w="2196"/>
        <w:gridCol w:w="1190"/>
        <w:gridCol w:w="1739"/>
        <w:gridCol w:w="1922"/>
        <w:gridCol w:w="1722"/>
        <w:gridCol w:w="1646"/>
      </w:tblGrid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Система-отправитель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Класс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Блок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Размерность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Обязательность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сообщения</w:t>
            </w:r>
            <w:proofErr w:type="spellEnd"/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Клиент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имя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clientName</w:t>
            </w:r>
            <w:proofErr w:type="spellEnd"/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АутентификацияКлиента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логин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АутентификацияКлиента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временный_пароль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temporaryPassword</w:t>
            </w:r>
            <w:proofErr w:type="spellEnd"/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ШаблонСообщения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содержимое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160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Подстановка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переменных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message</w:t>
            </w:r>
          </w:p>
        </w:tc>
      </w:tr>
      <w:tr w:rsidR="003679D8" w:rsidRPr="00270E5E" w:rsidTr="00270E5E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НастройкиОтправки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приоритет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Необязательный</w:t>
            </w:r>
            <w:proofErr w:type="spellEnd"/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По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умолчанию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'normal'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priority</w:t>
            </w:r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  <w:lang w:val="ru-RU"/>
        </w:rPr>
      </w:pPr>
      <w:r w:rsidRPr="00270E5E">
        <w:rPr>
          <w:rFonts w:ascii="Times New Roman" w:hAnsi="Times New Roman" w:cs="Times New Roman"/>
          <w:b w:val="0"/>
          <w:sz w:val="20"/>
          <w:szCs w:val="20"/>
          <w:lang w:val="ru-RU"/>
        </w:rPr>
        <w:t>Сообщение → Система-получатель (</w:t>
      </w:r>
      <w:r w:rsidRPr="00270E5E">
        <w:rPr>
          <w:rFonts w:ascii="Times New Roman" w:hAnsi="Times New Roman" w:cs="Times New Roman"/>
          <w:b w:val="0"/>
          <w:sz w:val="20"/>
          <w:szCs w:val="20"/>
        </w:rPr>
        <w:t>SMS</w:t>
      </w:r>
      <w:r w:rsidRPr="00270E5E">
        <w:rPr>
          <w:rFonts w:ascii="Times New Roman" w:hAnsi="Times New Roman" w:cs="Times New Roman"/>
          <w:b w:val="0"/>
          <w:sz w:val="20"/>
          <w:szCs w:val="20"/>
          <w:lang w:val="ru-RU"/>
        </w:rPr>
        <w:t>-сервис)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7"/>
        <w:gridCol w:w="1297"/>
        <w:gridCol w:w="1647"/>
        <w:gridCol w:w="2105"/>
        <w:gridCol w:w="2105"/>
        <w:gridCol w:w="1830"/>
        <w:gridCol w:w="899"/>
        <w:gridCol w:w="1646"/>
      </w:tblGrid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Система-получатель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API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параметр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Международный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recipient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SMS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лимит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normal/high/urgent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приоритетов</w:t>
            </w:r>
            <w:proofErr w:type="spellEnd"/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sendPriority</w:t>
            </w:r>
            <w:proofErr w:type="spellEnd"/>
          </w:p>
        </w:tc>
      </w:tr>
    </w:tbl>
    <w:p w:rsidR="003679D8" w:rsidRPr="00270E5E" w:rsidRDefault="007C16BC">
      <w:pPr>
        <w:pStyle w:val="2"/>
        <w:rPr>
          <w:rFonts w:ascii="Times New Roman" w:hAnsi="Times New Roman" w:cs="Times New Roman"/>
          <w:b w:val="0"/>
          <w:i w:val="0"/>
        </w:rPr>
      </w:pPr>
      <w:r w:rsidRPr="00270E5E">
        <w:rPr>
          <w:rFonts w:ascii="Times New Roman" w:hAnsi="Times New Roman" w:cs="Times New Roman"/>
        </w:rPr>
        <w:br w:type="page"/>
      </w:r>
    </w:p>
    <w:p w:rsidR="003679D8" w:rsidRPr="00270E5E" w:rsidRDefault="007C16BC">
      <w:pPr>
        <w:pStyle w:val="2"/>
        <w:rPr>
          <w:rFonts w:ascii="Times New Roman" w:hAnsi="Times New Roman" w:cs="Times New Roman"/>
          <w:sz w:val="20"/>
          <w:szCs w:val="20"/>
        </w:rPr>
      </w:pPr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 xml:space="preserve">5.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Получение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ролей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-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Маппинг</w:t>
      </w:r>
      <w:proofErr w:type="spellEnd"/>
    </w:p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(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запрос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7"/>
        <w:gridCol w:w="1023"/>
        <w:gridCol w:w="1922"/>
        <w:gridCol w:w="1647"/>
        <w:gridCol w:w="1647"/>
        <w:gridCol w:w="1997"/>
        <w:gridCol w:w="1647"/>
        <w:gridCol w:w="1646"/>
      </w:tblGrid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Система-отправитель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Класс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Блок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Размерность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Обязательность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Параметр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запроса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ПоследняяСинхронизация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дата_обновления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ISO 8601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since (query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param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Система-получатель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(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7"/>
        <w:gridCol w:w="1023"/>
        <w:gridCol w:w="1922"/>
        <w:gridCol w:w="1647"/>
        <w:gridCol w:w="1647"/>
        <w:gridCol w:w="1997"/>
        <w:gridCol w:w="1647"/>
        <w:gridCol w:w="1646"/>
      </w:tblGrid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Система-отправитель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(HR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сообщения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roles[].id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role_name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roles[].name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РольПрава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permissions_list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JSON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массив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roles[].permissions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modified_date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roles[].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lastModified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АудитОпераций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operation_type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CRUD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roles[].action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МетаданныеОтвета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has_more_data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hasMore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МетаданныеОтвета</w:t>
            </w:r>
            <w:proofErr w:type="spellEnd"/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next_sync_point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nextUpdate</w:t>
            </w:r>
            <w:proofErr w:type="spellEnd"/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b w:val="0"/>
        </w:rPr>
      </w:pPr>
      <w:r w:rsidRPr="00270E5E">
        <w:rPr>
          <w:rFonts w:ascii="Times New Roman" w:hAnsi="Times New Roman" w:cs="Times New Roman"/>
        </w:rPr>
        <w:br w:type="page"/>
      </w:r>
    </w:p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  <w:lang w:val="ru-RU"/>
        </w:rPr>
      </w:pPr>
      <w:r w:rsidRPr="00270E5E">
        <w:rPr>
          <w:rFonts w:ascii="Times New Roman" w:hAnsi="Times New Roman" w:cs="Times New Roman"/>
          <w:b w:val="0"/>
          <w:sz w:val="20"/>
          <w:szCs w:val="20"/>
          <w:lang w:val="ru-RU"/>
        </w:rPr>
        <w:lastRenderedPageBreak/>
        <w:t>Сообщение → Система-получатель (локальная БД)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7"/>
        <w:gridCol w:w="1206"/>
        <w:gridCol w:w="1739"/>
        <w:gridCol w:w="1830"/>
        <w:gridCol w:w="1814"/>
        <w:gridCol w:w="1647"/>
        <w:gridCol w:w="748"/>
        <w:gridCol w:w="2545"/>
      </w:tblGrid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Система-получатель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Элемент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Размерность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Обязательность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Условия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Справочник</w:t>
            </w:r>
            <w:proofErr w:type="spellEnd"/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18"/>
                <w:szCs w:val="18"/>
              </w:rPr>
              <w:t>Таблица.Поле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roles[].id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Роль_сотрудника.id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roles[].name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Роль_сотрудника.название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roles[].permissions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Array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Роль_сотрудника.права_доступа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roles[].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lastModified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ISO 8601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Роль_сотрудника.дата_изменения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roles[].action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Обязательный</w:t>
            </w:r>
            <w:proofErr w:type="spellEnd"/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created/updated/deleted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Справочник</w:t>
            </w:r>
            <w:proofErr w:type="spellEnd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операций</w:t>
            </w:r>
            <w:proofErr w:type="spellEnd"/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18"/>
                <w:szCs w:val="18"/>
              </w:rPr>
              <w:t>АудитСинхронизации.тип_операции</w:t>
            </w:r>
            <w:proofErr w:type="spellEnd"/>
          </w:p>
        </w:tc>
      </w:tr>
    </w:tbl>
    <w:p w:rsidR="003679D8" w:rsidRPr="00270E5E" w:rsidRDefault="007C16BC">
      <w:pPr>
        <w:pStyle w:val="2"/>
        <w:rPr>
          <w:rFonts w:ascii="Times New Roman" w:hAnsi="Times New Roman" w:cs="Times New Roman"/>
          <w:sz w:val="20"/>
          <w:szCs w:val="20"/>
        </w:rPr>
      </w:pPr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6.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Получение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каналов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связи</w:t>
      </w:r>
      <w:proofErr w:type="spellEnd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- </w:t>
      </w:r>
      <w:proofErr w:type="spellStart"/>
      <w:r w:rsidRPr="00270E5E">
        <w:rPr>
          <w:rFonts w:ascii="Times New Roman" w:hAnsi="Times New Roman" w:cs="Times New Roman"/>
          <w:b w:val="0"/>
          <w:i w:val="0"/>
          <w:sz w:val="20"/>
          <w:szCs w:val="20"/>
        </w:rPr>
        <w:t>Маппинг</w:t>
      </w:r>
      <w:proofErr w:type="spellEnd"/>
    </w:p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Система-отправитель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(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ответ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6"/>
        <w:gridCol w:w="1389"/>
        <w:gridCol w:w="1647"/>
        <w:gridCol w:w="1373"/>
        <w:gridCol w:w="1739"/>
        <w:gridCol w:w="2089"/>
        <w:gridCol w:w="1647"/>
        <w:gridCol w:w="1646"/>
      </w:tblGrid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Система-отправитель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Сервис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Сущность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сообщения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КанальСвязи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channel_code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Уникальный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channels[].id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КанальСвязи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channels[].name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СтатусКанала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is_operational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channels[].available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КанальСвязи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1-N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channels[].priority</w:t>
            </w:r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НастройкиКанала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configuration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Специфичные</w:t>
            </w:r>
            <w:proofErr w:type="spellEnd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настройки</w:t>
            </w:r>
            <w:proofErr w:type="spellEnd"/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</w:p>
        </w:tc>
      </w:tr>
    </w:tbl>
    <w:p w:rsidR="003679D8" w:rsidRPr="00270E5E" w:rsidRDefault="007C16BC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Сообщение</w:t>
      </w:r>
      <w:proofErr w:type="spellEnd"/>
      <w:r w:rsidRPr="00270E5E">
        <w:rPr>
          <w:rFonts w:ascii="Times New Roman" w:hAnsi="Times New Roman" w:cs="Times New Roman"/>
          <w:b w:val="0"/>
          <w:sz w:val="20"/>
          <w:szCs w:val="20"/>
        </w:rPr>
        <w:t xml:space="preserve"> → </w:t>
      </w:r>
      <w:proofErr w:type="spellStart"/>
      <w:r w:rsidRPr="00270E5E">
        <w:rPr>
          <w:rFonts w:ascii="Times New Roman" w:hAnsi="Times New Roman" w:cs="Times New Roman"/>
          <w:b w:val="0"/>
          <w:sz w:val="20"/>
          <w:szCs w:val="20"/>
        </w:rPr>
        <w:t>Система-получатель</w:t>
      </w:r>
      <w:proofErr w:type="spellEnd"/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1646"/>
        <w:gridCol w:w="1206"/>
        <w:gridCol w:w="1647"/>
        <w:gridCol w:w="2089"/>
        <w:gridCol w:w="1647"/>
        <w:gridCol w:w="1647"/>
        <w:gridCol w:w="840"/>
        <w:gridCol w:w="2454"/>
      </w:tblGrid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Система-получатель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Элемент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Обязательность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Условия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Справочник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b/>
                <w:sz w:val="20"/>
                <w:szCs w:val="20"/>
              </w:rPr>
              <w:t>Объект.Свойство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channels[].id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СправочникКаналов.код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channels[].name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СправочникКаналов.название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channels[].available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СправочникКаналов.доступен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channels[].priorit</w:t>
            </w:r>
            <w:r w:rsidRPr="00270E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y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1-N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СправочникКаналов.прио</w:t>
            </w:r>
            <w:r w:rsidRPr="00270E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ритет</w:t>
            </w:r>
            <w:proofErr w:type="spellEnd"/>
          </w:p>
        </w:tc>
      </w:tr>
      <w:tr w:rsidR="003679D8" w:rsidRPr="00270E5E" w:rsidTr="00270E5E"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channels[].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Необязательный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 xml:space="preserve">JSON </w:t>
            </w: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объект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3679D8" w:rsidRPr="00270E5E" w:rsidRDefault="003679D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3679D8" w:rsidRPr="00270E5E" w:rsidRDefault="007C16B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0E5E">
              <w:rPr>
                <w:rFonts w:ascii="Times New Roman" w:hAnsi="Times New Roman" w:cs="Times New Roman"/>
                <w:sz w:val="20"/>
                <w:szCs w:val="20"/>
              </w:rPr>
              <w:t>СправочникКаналов.настройки</w:t>
            </w:r>
            <w:proofErr w:type="spellEnd"/>
          </w:p>
        </w:tc>
      </w:tr>
    </w:tbl>
    <w:p w:rsidR="003679D8" w:rsidRPr="00270E5E" w:rsidRDefault="003679D8">
      <w:pPr>
        <w:rPr>
          <w:rFonts w:ascii="Times New Roman" w:hAnsi="Times New Roman" w:cs="Times New Roman"/>
          <w:sz w:val="20"/>
          <w:szCs w:val="20"/>
        </w:rPr>
      </w:pPr>
    </w:p>
    <w:sectPr w:rsidR="003679D8" w:rsidRPr="00270E5E">
      <w:pgSz w:w="15840" w:h="12240" w:orient="landscape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3679D8"/>
    <w:rsid w:val="00270E5E"/>
    <w:rsid w:val="003679D8"/>
    <w:rsid w:val="007C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spacing w:after="160"/>
    </w:p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1072</Words>
  <Characters>6111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4</cp:revision>
  <dcterms:created xsi:type="dcterms:W3CDTF">2025-11-01T13:20:00Z</dcterms:created>
  <dcterms:modified xsi:type="dcterms:W3CDTF">2025-11-01T13:54:00Z</dcterms:modified>
  <dc:language>en-US</dc:language>
</cp:coreProperties>
</file>