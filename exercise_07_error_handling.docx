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720" w:rsidRPr="00C47F19" w:rsidRDefault="00C47F19">
      <w:pPr>
        <w:pStyle w:val="1"/>
        <w:spacing w:before="0" w:after="0"/>
        <w:rPr>
          <w:rFonts w:ascii="Times New Roman" w:hAnsi="Times New Roman" w:cs="Times New Roman"/>
          <w:sz w:val="20"/>
          <w:szCs w:val="20"/>
          <w:lang w:val="ru-RU"/>
        </w:rPr>
      </w:pPr>
      <w:r w:rsidRPr="00C47F19">
        <w:rPr>
          <w:rFonts w:ascii="Times New Roman" w:hAnsi="Times New Roman" w:cs="Times New Roman"/>
          <w:b w:val="0"/>
          <w:sz w:val="20"/>
          <w:szCs w:val="20"/>
        </w:rPr>
        <w:t>Exercise</w:t>
      </w:r>
      <w:r w:rsidRPr="00C47F1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07 — Описание ошибок для </w:t>
      </w:r>
      <w:r w:rsidRPr="00C47F19">
        <w:rPr>
          <w:rFonts w:ascii="Times New Roman" w:hAnsi="Times New Roman" w:cs="Times New Roman"/>
          <w:b w:val="0"/>
          <w:sz w:val="20"/>
          <w:szCs w:val="20"/>
        </w:rPr>
        <w:t>UC</w:t>
      </w:r>
      <w:r w:rsidRPr="00C47F19">
        <w:rPr>
          <w:rFonts w:ascii="Times New Roman" w:hAnsi="Times New Roman" w:cs="Times New Roman"/>
          <w:b w:val="0"/>
          <w:sz w:val="20"/>
          <w:szCs w:val="20"/>
          <w:lang w:val="ru-RU"/>
        </w:rPr>
        <w:t>04</w:t>
      </w:r>
    </w:p>
    <w:p w:rsidR="00050720" w:rsidRPr="00C47F19" w:rsidRDefault="00C47F19">
      <w:pPr>
        <w:pStyle w:val="2"/>
        <w:rPr>
          <w:rFonts w:ascii="Times New Roman" w:hAnsi="Times New Roman" w:cs="Times New Roman"/>
          <w:sz w:val="20"/>
          <w:szCs w:val="20"/>
          <w:lang w:val="ru-RU"/>
        </w:rPr>
      </w:pPr>
      <w:r w:rsidRPr="00C47F19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1. Регистрация клиента (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POST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 xml:space="preserve"> /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api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/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clients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632"/>
        <w:gridCol w:w="1668"/>
        <w:gridCol w:w="3016"/>
        <w:gridCol w:w="3472"/>
        <w:gridCol w:w="3467"/>
        <w:gridCol w:w="2181"/>
      </w:tblGrid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№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Проверяемый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элемент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Условие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проверки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Код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ошибки</w:t>
            </w:r>
            <w:proofErr w:type="spellEnd"/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Сообщение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об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ошибке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Критичность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name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Поле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обязательно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для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заполнения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ERR_NAME_REQUIRED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Имя клиента обязательно для </w:t>
            </w: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заполнения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name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Длина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не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более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100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символов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ERR_NAME_TOO_LONG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Имя клиента не должно превышать 100 символов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name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Содержит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только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допустимые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символы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ERR_NAME_INVALID_CHARS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Имя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содержит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недопустимые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символы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Поле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обязательно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для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заполнения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ERR_PHONE_REQUIRED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Номер телефона обязателен для заполнения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Соответствует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формату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+9989XXXXXXXX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ERR_PHONE_INVALID_FORMAT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Некорректный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формат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номера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телефона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Номер уже зарегистрирован в системе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ERR_PHONE_ALREADY_EXISTS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Клиент с таким номером уже зарегистрирован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Длина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номера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11-15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символов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ERR_PHONE_INVALID_LENGTH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Некорректная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длина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номера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телефона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email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Соответствует формату </w:t>
            </w: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email</w:t>
            </w: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(если </w:t>
            </w:r>
            <w:proofErr w:type="gramStart"/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заполнен</w:t>
            </w:r>
            <w:proofErr w:type="gramEnd"/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)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ERR_EMAIL_INVALID_FORMAT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Некорректный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формат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email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адреса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email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Длина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не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более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100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символов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ERR_EMAIL_TOO_LONG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Email</w:t>
            </w: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адрес не должен превышать 100 символов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registeredBy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Поле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обязательно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для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заполнения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ERR_MANAGER_REQUIRED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ID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менеджера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обязателен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11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registeredBy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Менеджер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существует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в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системе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ERR_MANAGER_NOT_FOUND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Менеджер </w:t>
            </w:r>
            <w:proofErr w:type="gramStart"/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с</w:t>
            </w:r>
            <w:proofErr w:type="gramEnd"/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указанным </w:t>
            </w: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не найден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12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registeredBy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Менеджер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имеет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права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регистрации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ERR_MANAGER_NO_PERMISSION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У менеджера нет прав на регистрацию клиентов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preferredChannel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Канал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существует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в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справочнике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ERR_CHANNEL_NOT_FOUND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Указанный канал связи не найден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14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preferredChannel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Канал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доступен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для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использования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ERR_CHANNEL_UNAVAILABLE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Выбранный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канал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связи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недоступен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15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База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данных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доступна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ERR_DATABASE_UNAVAILABLE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Временная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недоступность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базы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данных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16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Генерация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пароля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успешна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ERR_PASSWORD_GENERATION_FAILED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Ошибка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генерации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временного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пароля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17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Уникальность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ID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клиента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ERR_CLIENT_ID_CONFLICT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Конфликт при генерации </w:t>
            </w: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ID</w:t>
            </w: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клиента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18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JSON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Корректность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структуры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запроса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ERR_INVALID_JSON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Некорректная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структура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JSON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запроса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19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Лимит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количества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клиентов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ERR_CLIENT_LIMIT_EXCEEDED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Превышен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лимит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количества</w:t>
            </w:r>
            <w:proofErr w:type="spellEnd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клиентов</w:t>
            </w:r>
            <w:proofErr w:type="spellEnd"/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Проверка на дубликаты по </w:t>
            </w: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имени+телефону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ERR_DUPLICATE_CLIENT_DATA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>Клиент с такими данными уже существует</w:t>
            </w:r>
          </w:p>
        </w:tc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Предупреждение</w:t>
            </w:r>
            <w:proofErr w:type="spellEnd"/>
          </w:p>
        </w:tc>
      </w:tr>
    </w:tbl>
    <w:p w:rsidR="00050720" w:rsidRPr="00C47F19" w:rsidRDefault="00C47F19">
      <w:pPr>
        <w:pStyle w:val="2"/>
        <w:rPr>
          <w:rFonts w:ascii="Times New Roman" w:hAnsi="Times New Roman" w:cs="Times New Roman"/>
          <w:b w:val="0"/>
          <w:i w:val="0"/>
        </w:rPr>
      </w:pPr>
      <w:r w:rsidRPr="00C47F19">
        <w:rPr>
          <w:rFonts w:ascii="Times New Roman" w:hAnsi="Times New Roman" w:cs="Times New Roman"/>
        </w:rPr>
        <w:br w:type="page"/>
      </w:r>
    </w:p>
    <w:p w:rsidR="00050720" w:rsidRPr="00C47F19" w:rsidRDefault="00C47F19">
      <w:pPr>
        <w:pStyle w:val="2"/>
        <w:rPr>
          <w:rFonts w:ascii="Times New Roman" w:hAnsi="Times New Roman" w:cs="Times New Roman"/>
          <w:sz w:val="20"/>
          <w:szCs w:val="20"/>
          <w:lang w:val="ru-RU"/>
        </w:rPr>
      </w:pPr>
      <w:r w:rsidRPr="00C47F19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lastRenderedPageBreak/>
        <w:t>2. Проверка существования клиента (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GET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 xml:space="preserve"> /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api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/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clients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/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check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655"/>
        <w:gridCol w:w="1645"/>
        <w:gridCol w:w="3015"/>
        <w:gridCol w:w="3472"/>
        <w:gridCol w:w="3472"/>
        <w:gridCol w:w="2177"/>
      </w:tblGrid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Проверяемый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элемент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Условие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проверки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Код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ошибки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Сообщение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об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ошибке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Критичность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Параметр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обязателен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ERR_PHONE_PARAM_REQUIRED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Параметр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phone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обязателен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Соответствует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формату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47F19">
              <w:rPr>
                <w:rFonts w:ascii="Times New Roman" w:hAnsi="Times New Roman" w:cs="Times New Roman"/>
                <w:sz w:val="16"/>
                <w:szCs w:val="16"/>
              </w:rPr>
              <w:t>+9989XXXXXXXX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ERR_PHONE_INVALID_FORMAT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Некорректный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формат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номера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телефона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Длина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номера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11-15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символов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ERR_PHONE_INVALID_LENGTH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Некорректная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длина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номера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телефона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Содержит только цифры и знак +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ERR_PHONE_INVALID_CHARS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Номер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содержит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недопустимые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символы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Номер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пустой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ERR_PHONE_EMPTY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Номер </w:t>
            </w: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телефона не может быть пустым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База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данных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доступна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ERR_DATABASE_UNAVAILABLE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Временная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недоступность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базы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данных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Таймаут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запроса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к БД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ERR_DATABASE_TIMEOUT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Превышено время ожидания ответа БД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Ошибка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SQL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запроса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ERR_SQL_EXECUTION_ERROR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Ошибка выполнения запроса к базе данных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Номер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из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разрешенного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диапазона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ERR_PHONE_REGION_RESTRICTED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Номер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из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неподдерживаемого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региона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Лимит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запросов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превышен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ERR_RATE_L</w:t>
            </w: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IMIT_EXCEEDED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Превышен лимит запросов в минуту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Корректность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кодировки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ERR_ENCODING_ERROR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Ошибка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кодировки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параметра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Проверка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спам-номера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ERR_PHONE_BLACKLISTED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Номер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заблокирован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как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спам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Доступность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внешнего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API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валидации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ERR_VALIDATION_SERVICE_DOWN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Сервис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валидации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номеров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недоступен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Корректность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HTTP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заголовков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ERR_INVALID_HEADERS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Некорректные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HTTP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заголовки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Права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доступа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к API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ERR_UNAUTHORIZED_ACCESS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Нет прав для выполнения запроса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</w:tbl>
    <w:p w:rsidR="00050720" w:rsidRPr="00C47F19" w:rsidRDefault="00C47F19">
      <w:pPr>
        <w:pStyle w:val="2"/>
        <w:rPr>
          <w:rFonts w:ascii="Times New Roman" w:hAnsi="Times New Roman" w:cs="Times New Roman"/>
          <w:b w:val="0"/>
          <w:i w:val="0"/>
        </w:rPr>
      </w:pPr>
      <w:r w:rsidRPr="00C47F19">
        <w:rPr>
          <w:rFonts w:ascii="Times New Roman" w:hAnsi="Times New Roman" w:cs="Times New Roman"/>
        </w:rPr>
        <w:br w:type="page"/>
      </w:r>
    </w:p>
    <w:p w:rsidR="00050720" w:rsidRPr="00C47F19" w:rsidRDefault="00C47F19">
      <w:pPr>
        <w:pStyle w:val="2"/>
        <w:rPr>
          <w:rFonts w:ascii="Times New Roman" w:hAnsi="Times New Roman" w:cs="Times New Roman"/>
          <w:sz w:val="20"/>
          <w:szCs w:val="20"/>
        </w:rPr>
      </w:pPr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lastRenderedPageBreak/>
        <w:t xml:space="preserve">3. 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Отправка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SMS-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уведомления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(POST /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api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/notifications/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sms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655"/>
        <w:gridCol w:w="1645"/>
        <w:gridCol w:w="3015"/>
        <w:gridCol w:w="3472"/>
        <w:gridCol w:w="3472"/>
        <w:gridCol w:w="2177"/>
      </w:tblGrid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Проверяемый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элемент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Условие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проверки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Код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ошибки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Сообщение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об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ошибке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Критичность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Поле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обязательно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для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заполнения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ERR_SMS_PHONE_REQUIRED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Номер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получателя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обязателен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Соответствует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формату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международного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номера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ERR_SMS_PHONE_INVALID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Некорректный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формат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номера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получателя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message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Поле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обязательно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для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заполнения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ERR_SMS_MESSAGE_REQUIRED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Текст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сообщения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обязателен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message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Длина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превышает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160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символов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ERR_SMS_MESSAGE_TOO_LONG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Превышена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максимальная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длина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SMS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message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Содержит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допустимые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символы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ERR_SMS_INVALID_CHARS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Сообщение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содержит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недопустимые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символы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clientName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Поле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обязательно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для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заполнения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ERR_SMS_CLIENT_NAME_REQUIRED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Имя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клиента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обязательно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login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Поле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обязательно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для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заполнения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ERR_SMS_LOGIN_REQUIRED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Логин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обязателен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для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SMS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temporaryPassword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Поле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обязательно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для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заполнения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ERR_SMS_PASSWORD_REQUIRED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Временный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пароль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обязателен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temporaryPassword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Соответствует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требованиям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безопасности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ERR_SMS_PASSWORD_WEAK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Слабый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временный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пароль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priority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Значение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из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допустимого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списка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ERR_SMS_INVALID_PRIORITY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Некорректный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приоритет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отправки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SMS-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сервис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доступен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ERR_SMS_SERVICE_UNAVAILABLE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Сервис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отправки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SMS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недоступен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Достаточно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средств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балансе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ERR_SMS_INSUFFICIENT_BALANCE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Недостаточно сре</w:t>
            </w:r>
            <w:proofErr w:type="gramStart"/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дств дл</w:t>
            </w:r>
            <w:proofErr w:type="gramEnd"/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я отправки </w:t>
            </w: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SMS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Лимит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отправки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превышен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ERR_SMS_RATE_LIMIT_EXCEEDED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Превышен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лимит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отправки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SMS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Номер не в черном списке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ERR_SMS_PHONE_BLACKLISTED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Номер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заблокирован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для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отправки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Таймаут </w:t>
            </w: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подключения к </w:t>
            </w: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SMS</w:t>
            </w: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-сервису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ERR_SMS_CONNECTION_TIMEOUT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Превышено время ожидания </w:t>
            </w: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SMS</w:t>
            </w: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-сервиса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Ошибка аутентификации в </w:t>
            </w: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SMS</w:t>
            </w: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-сервисе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ERR_SMS_AUTH_FAILED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Ошибка аутентификации в </w:t>
            </w: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SMS</w:t>
            </w:r>
            <w:r w:rsidRPr="00C47F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-сервисе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message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Проверка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спам-контент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ERR_SMS_SPAM_DETECTED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Сообщение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определено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как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спам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Корректность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конфигурации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SMS-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шлюза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ERR_SMS_GATEWAY_CONFIG_ERROR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Ошибка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конфигурации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SMS-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шлюза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JSON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Корректность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структуры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запроса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ERR_SMS_INVALID_JSON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Некорректная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структура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JSON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запроса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Дублирование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отправки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ERR_SMS_DUPLICATE_REQUEST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Дублирующий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запрос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отправки</w:t>
            </w:r>
            <w:proofErr w:type="spellEnd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 xml:space="preserve"> SMS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18"/>
                <w:szCs w:val="18"/>
              </w:rPr>
              <w:t>Предупреждение</w:t>
            </w:r>
            <w:proofErr w:type="spellEnd"/>
          </w:p>
        </w:tc>
      </w:tr>
    </w:tbl>
    <w:p w:rsidR="00050720" w:rsidRPr="00C47F19" w:rsidRDefault="00C47F19">
      <w:pPr>
        <w:pStyle w:val="2"/>
        <w:rPr>
          <w:rFonts w:ascii="Times New Roman" w:hAnsi="Times New Roman" w:cs="Times New Roman"/>
          <w:sz w:val="20"/>
          <w:szCs w:val="20"/>
          <w:lang w:val="ru-RU"/>
        </w:rPr>
      </w:pPr>
      <w:r w:rsidRPr="00C47F19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4. Получение ролей сотрудников (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GET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 xml:space="preserve"> /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api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/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hr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/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roles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/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delta</w:t>
      </w:r>
      <w:r w:rsidRPr="00C47F19">
        <w:rPr>
          <w:rFonts w:ascii="Times New Roman" w:hAnsi="Times New Roman" w:cs="Times New Roman"/>
          <w:b w:val="0"/>
          <w:i w:val="0"/>
          <w:sz w:val="20"/>
          <w:szCs w:val="20"/>
          <w:lang w:val="ru-RU"/>
        </w:rPr>
        <w:t>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640"/>
        <w:gridCol w:w="1645"/>
        <w:gridCol w:w="3015"/>
        <w:gridCol w:w="3472"/>
        <w:gridCol w:w="3472"/>
        <w:gridCol w:w="2192"/>
      </w:tblGrid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Проверяемый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элемент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Условие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проверки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ошибки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Сообщение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об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ошибке</w:t>
            </w:r>
            <w:proofErr w:type="spellEnd"/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Критичность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since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Параметр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обязателен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ERR_SINCE_PARAM_REQUIRED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Параметр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since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обязателен</w:t>
            </w:r>
            <w:proofErr w:type="spellEnd"/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since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формату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ISO 8601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ERR_SINCE_INVALID_FORMAT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Некорректный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формат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даты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since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since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из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будущего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ERR_SINCE_FUTURE_DATE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Дата </w:t>
            </w: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since</w:t>
            </w: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не может быть из будущего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since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Дата не старше максимального периода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ERR_SINCE_TOO_OLD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since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слишком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старая</w:t>
            </w:r>
            <w:proofErr w:type="spellEnd"/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HR-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доступна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ERR_HR_SYSTEM_UNAVAILABLE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HR-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недоступна</w:t>
            </w:r>
            <w:proofErr w:type="spellEnd"/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Аутентификация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в HR-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системе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ERR_HR_AUTH_FAILED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Ошибка аутентификации в </w:t>
            </w: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-системе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Права доступа к данным ролей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ERR_HR_ACCESS_DENIED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Нет прав доступа к данным ролей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Таймаут запроса к </w:t>
            </w: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-системе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ERR_HR_TIMEOUT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Превышено время ожидания </w:t>
            </w: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-системы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Лимит запросов к </w:t>
            </w: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-системе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ERR_HR_RATE_LIMIT_EXCEEDED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Превышен лимит запросов к </w:t>
            </w: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-системе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Корректность данных от </w:t>
            </w: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-системы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ERR_HR_DATA_CORRUPTED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Получены поврежденные данные от </w:t>
            </w: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HR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Размер ответа не превышает лимит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ERR_HR_RESPONSE_TOO_LARGE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Слишком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большой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объем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Сетевая связность с </w:t>
            </w: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-системой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ERR_HR_NETWORK_ERROR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Ошибка сетевого соединения с</w:t>
            </w: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HR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Версия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API HR-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системы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ERR_HR_API_VERSION_MISMATCH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Несовместимая версия </w:t>
            </w: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-системы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Кодировка данных от </w:t>
            </w: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-системы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ERR_HR_ENCODING_ERROR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Ошибка кодировки данных от </w:t>
            </w: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HR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Целостность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ролей</w:t>
            </w:r>
            <w:proofErr w:type="spellEnd"/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ERR_HR_DATA_INTEGRITY_ERROR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Нарушена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целостность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ролей</w:t>
            </w:r>
            <w:proofErr w:type="spellEnd"/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</w:tbl>
    <w:p w:rsidR="00050720" w:rsidRPr="00C47F19" w:rsidRDefault="00C47F19">
      <w:pPr>
        <w:pStyle w:val="2"/>
        <w:rPr>
          <w:rFonts w:ascii="Times New Roman" w:hAnsi="Times New Roman" w:cs="Times New Roman"/>
          <w:b w:val="0"/>
          <w:i w:val="0"/>
        </w:rPr>
      </w:pPr>
      <w:r w:rsidRPr="00C47F19">
        <w:rPr>
          <w:rFonts w:ascii="Times New Roman" w:hAnsi="Times New Roman" w:cs="Times New Roman"/>
        </w:rPr>
        <w:br w:type="page"/>
      </w:r>
    </w:p>
    <w:p w:rsidR="00050720" w:rsidRPr="00C47F19" w:rsidRDefault="00C47F19">
      <w:pPr>
        <w:pStyle w:val="2"/>
        <w:rPr>
          <w:rFonts w:ascii="Times New Roman" w:hAnsi="Times New Roman" w:cs="Times New Roman"/>
          <w:sz w:val="20"/>
          <w:szCs w:val="20"/>
        </w:rPr>
      </w:pPr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lastRenderedPageBreak/>
        <w:t xml:space="preserve">5. 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Получение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каналов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связи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(GET /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api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/notifications/channels)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639"/>
        <w:gridCol w:w="1660"/>
        <w:gridCol w:w="3015"/>
        <w:gridCol w:w="3381"/>
        <w:gridCol w:w="3564"/>
        <w:gridCol w:w="2177"/>
      </w:tblGrid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Проверяемый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элемент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Условие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проверки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ошибки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Сообщение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об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ошибке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Критичность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Сервис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уведомлений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доступен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ERR_NOTIFICATION_SERVICE_DOWN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Сервис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уведомлений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недоступен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Аутентификация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сервисе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ERR_NOTIFICATION_AUTH_FAILED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аутентификации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сервисе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Права доступа к данным каналов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ERR_NOTIFICATION_ACCES</w:t>
            </w: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S_DENIED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Нет прав доступа к данным каналов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Таймаут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запроса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к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сервису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ERR_NOTIFICATION_TIMEOUT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Превышено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время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ожидания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сервиса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Корректность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ERR_CHANNEL_DATA_CORRUPTED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Получены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поврежденные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данные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Наличие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активных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ERR_NO_ACTIVE_CHANNELS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Нет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доступных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уведомлений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Конфигурация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ERR_CHANNEL_CONFIG_ERROR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конфигурации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Версия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API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сервиса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уведомлений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ERR_NOTIFICATION_API_VERSION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Несовместимая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версия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API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Лимит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запросов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к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сервису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ERR_NOTIFICATION_RATE_LIMIT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Превышен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лимит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запросов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Кеш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актуален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ERR_CHANNEL_CACHE_EXPIRED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Кеш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устарел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Сетевая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связность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с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сервисом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ERR_NOTIFICATION_NETWORK_ERROR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сетевого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соединения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Кодировка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ERR_CHANNEL_ENCODING_ERROR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кодировки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данных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Целостность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справочника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ERR_CHANNEL_INTEGRITY_ERROR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Нарушена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целостность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справочника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Статус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внешних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ERR_EXTERNAL_CHANNEL_STATUS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Недоступность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внешних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каналов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Лицензионные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ограничения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ERR_CHANNEL_LICENSE_LIMIT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Превышен лимит лицензии на каналы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</w:tbl>
    <w:p w:rsidR="00050720" w:rsidRPr="00C47F19" w:rsidRDefault="00C47F19">
      <w:pPr>
        <w:pStyle w:val="2"/>
        <w:rPr>
          <w:rFonts w:ascii="Times New Roman" w:hAnsi="Times New Roman" w:cs="Times New Roman"/>
          <w:b w:val="0"/>
          <w:i w:val="0"/>
        </w:rPr>
      </w:pPr>
      <w:r w:rsidRPr="00C47F19">
        <w:rPr>
          <w:rFonts w:ascii="Times New Roman" w:hAnsi="Times New Roman" w:cs="Times New Roman"/>
        </w:rPr>
        <w:br w:type="page"/>
      </w:r>
    </w:p>
    <w:p w:rsidR="00050720" w:rsidRPr="00C47F19" w:rsidRDefault="00C47F19">
      <w:pPr>
        <w:pStyle w:val="2"/>
        <w:rPr>
          <w:rFonts w:ascii="Times New Roman" w:hAnsi="Times New Roman" w:cs="Times New Roman"/>
          <w:sz w:val="20"/>
          <w:szCs w:val="20"/>
        </w:rPr>
      </w:pPr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lastRenderedPageBreak/>
        <w:t xml:space="preserve">6. 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Валидация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номера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телефона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(GET /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api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/phone/validate</w:t>
      </w:r>
      <w:proofErr w:type="gram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/{</w:t>
      </w:r>
      <w:proofErr w:type="gram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phone})</w:t>
      </w:r>
    </w:p>
    <w:tbl>
      <w:tblPr>
        <w:tblW w:w="5000" w:type="pct"/>
        <w:tblInd w:w="113" w:type="dxa"/>
        <w:tblLayout w:type="fixed"/>
        <w:tblLook w:val="04A0" w:firstRow="1" w:lastRow="0" w:firstColumn="1" w:lastColumn="0" w:noHBand="0" w:noVBand="1"/>
      </w:tblPr>
      <w:tblGrid>
        <w:gridCol w:w="654"/>
        <w:gridCol w:w="1645"/>
        <w:gridCol w:w="3015"/>
        <w:gridCol w:w="3381"/>
        <w:gridCol w:w="3564"/>
        <w:gridCol w:w="2177"/>
      </w:tblGrid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 w:colFirst="5" w:colLast="5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Проверяемый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элемент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Условие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проверки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ошибки</w:t>
            </w:r>
            <w:proofErr w:type="spellEnd"/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Сообщение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об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ошибке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Критичность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Параметр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пути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обязателен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ERR_PHONE_PATH_REQUIRED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Номер телефона в пути обязателен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Соответствует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базовому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формату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ERR_PHONE_BASIC_FORMAT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Некорректный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базовый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формат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номера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Длина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допустимом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диапазоне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ERR_PHONE_LENGTH_INVALID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Некорректная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длина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номера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Содержит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только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допустимые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символы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ERR_PHONE_INVALID_CHARACTERS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содержит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недопустимые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символы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страны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поддерживается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ERR_PHONE_COUNTRY_UNSUPPORTED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страны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поддерживается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Сервис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валидации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доступен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ERR_VALIDATION_SERVICE_DOWN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Сервис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валидации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недоступен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Аутентификация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сервисе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валидации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ERR_VALIDATION_AUTH_FAILED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аутентификации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в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сервисе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Блокер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Лимит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запросов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валидации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ERR_VALIDATION_RATE_LIMIT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Превышен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лимит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запросов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валидации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Таймаут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сервиса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валидации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ERR_VALIDATION_TIMEOUT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Превышено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время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ожидания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валидации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Номер не в черном списке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ERR_PHONE_BLACKLISTED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Номер находится в черном списке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Баланс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API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валидации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ERR_VALIDATION_QUOTA_EXCEEDED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Превышена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квота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валидации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существует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у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оператора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ERR_PHONE_NOT_ALLOCATED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выделен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оператором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Сетевая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связность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с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сервисом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ERR_VALIDATION_NETWORK_ERROR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сети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при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валидации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phone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является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тестовым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ERR_PHONE_TEST_NUMBER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Использован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тестовый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номер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Предупреждение</w:t>
            </w:r>
            <w:proofErr w:type="spellEnd"/>
          </w:p>
        </w:tc>
      </w:tr>
      <w:tr w:rsidR="00050720" w:rsidRPr="00C47F19" w:rsidTr="00C47F19"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A1C7" w:themeFill="accent4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Система</w:t>
            </w:r>
            <w:proofErr w:type="spellEnd"/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Кодировка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номера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корректна</w:t>
            </w:r>
            <w:proofErr w:type="spellEnd"/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CDDC" w:themeFill="accent5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ERR_PHONE_ENCODING_ERROR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 w:themeFill="accent6" w:themeFillTint="99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Ошибка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кодировки</w:t>
            </w:r>
            <w:proofErr w:type="spellEnd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номера</w:t>
            </w:r>
            <w:proofErr w:type="spellEnd"/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</w:tcPr>
          <w:p w:rsidR="00050720" w:rsidRPr="00C47F19" w:rsidRDefault="00C47F1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47F19">
              <w:rPr>
                <w:rFonts w:ascii="Times New Roman" w:hAnsi="Times New Roman" w:cs="Times New Roman"/>
                <w:sz w:val="20"/>
                <w:szCs w:val="20"/>
              </w:rPr>
              <w:t>Критическая</w:t>
            </w:r>
            <w:proofErr w:type="spellEnd"/>
          </w:p>
        </w:tc>
      </w:tr>
      <w:bookmarkEnd w:id="0"/>
    </w:tbl>
    <w:p w:rsidR="00050720" w:rsidRPr="00C47F19" w:rsidRDefault="00C47F19">
      <w:pPr>
        <w:pStyle w:val="2"/>
        <w:rPr>
          <w:rFonts w:ascii="Times New Roman" w:hAnsi="Times New Roman" w:cs="Times New Roman"/>
          <w:b w:val="0"/>
          <w:i w:val="0"/>
        </w:rPr>
      </w:pPr>
      <w:r w:rsidRPr="00C47F19">
        <w:rPr>
          <w:rFonts w:ascii="Times New Roman" w:hAnsi="Times New Roman" w:cs="Times New Roman"/>
        </w:rPr>
        <w:br w:type="page"/>
      </w:r>
    </w:p>
    <w:p w:rsidR="00050720" w:rsidRPr="00C47F19" w:rsidRDefault="00C47F19">
      <w:pPr>
        <w:pStyle w:val="2"/>
        <w:rPr>
          <w:rFonts w:ascii="Times New Roman" w:hAnsi="Times New Roman" w:cs="Times New Roman"/>
          <w:sz w:val="20"/>
          <w:szCs w:val="20"/>
        </w:rPr>
      </w:pP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lastRenderedPageBreak/>
        <w:t>Общие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требования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к 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обработке</w:t>
      </w:r>
      <w:proofErr w:type="spellEnd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 xml:space="preserve"> </w:t>
      </w:r>
      <w:proofErr w:type="spellStart"/>
      <w:r w:rsidRPr="00C47F19">
        <w:rPr>
          <w:rFonts w:ascii="Times New Roman" w:hAnsi="Times New Roman" w:cs="Times New Roman"/>
          <w:b w:val="0"/>
          <w:i w:val="0"/>
          <w:sz w:val="20"/>
          <w:szCs w:val="20"/>
        </w:rPr>
        <w:t>ошибок</w:t>
      </w:r>
      <w:proofErr w:type="spellEnd"/>
    </w:p>
    <w:p w:rsidR="00050720" w:rsidRPr="00C47F19" w:rsidRDefault="00C47F19">
      <w:pPr>
        <w:pStyle w:val="3"/>
        <w:rPr>
          <w:rFonts w:ascii="Times New Roman" w:hAnsi="Times New Roman" w:cs="Times New Roman"/>
          <w:sz w:val="20"/>
          <w:szCs w:val="20"/>
        </w:rPr>
      </w:pPr>
      <w:proofErr w:type="spellStart"/>
      <w:r w:rsidRPr="00C47F19">
        <w:rPr>
          <w:rFonts w:ascii="Times New Roman" w:hAnsi="Times New Roman" w:cs="Times New Roman"/>
          <w:b w:val="0"/>
          <w:sz w:val="20"/>
          <w:szCs w:val="20"/>
        </w:rPr>
        <w:t>Приоритеты</w:t>
      </w:r>
      <w:proofErr w:type="spellEnd"/>
      <w:r w:rsidRPr="00C47F19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C47F19">
        <w:rPr>
          <w:rFonts w:ascii="Times New Roman" w:hAnsi="Times New Roman" w:cs="Times New Roman"/>
          <w:b w:val="0"/>
          <w:sz w:val="20"/>
          <w:szCs w:val="20"/>
        </w:rPr>
        <w:t>критичности</w:t>
      </w:r>
      <w:proofErr w:type="spellEnd"/>
      <w:r w:rsidRPr="00C47F19">
        <w:rPr>
          <w:rFonts w:ascii="Times New Roman" w:hAnsi="Times New Roman" w:cs="Times New Roman"/>
          <w:b w:val="0"/>
          <w:sz w:val="20"/>
          <w:szCs w:val="20"/>
        </w:rPr>
        <w:t>:</w:t>
      </w:r>
    </w:p>
    <w:p w:rsidR="00050720" w:rsidRPr="00C47F19" w:rsidRDefault="00C47F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ru-RU"/>
        </w:rPr>
      </w:pPr>
      <w:proofErr w:type="spellStart"/>
      <w:r w:rsidRPr="00C47F19">
        <w:rPr>
          <w:rFonts w:ascii="Times New Roman" w:hAnsi="Times New Roman" w:cs="Times New Roman"/>
          <w:b/>
          <w:sz w:val="20"/>
          <w:szCs w:val="20"/>
          <w:lang w:val="ru-RU"/>
        </w:rPr>
        <w:t>Блокер</w:t>
      </w:r>
      <w:proofErr w:type="spellEnd"/>
      <w:r w:rsidRPr="00C47F19">
        <w:rPr>
          <w:rFonts w:ascii="Times New Roman" w:hAnsi="Times New Roman" w:cs="Times New Roman"/>
          <w:sz w:val="20"/>
          <w:szCs w:val="20"/>
          <w:lang w:val="ru-RU"/>
        </w:rPr>
        <w:t>: Операция не может быть выполнена, требуется исправление</w:t>
      </w:r>
    </w:p>
    <w:p w:rsidR="00050720" w:rsidRPr="00C47F19" w:rsidRDefault="00C47F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C47F19">
        <w:rPr>
          <w:rFonts w:ascii="Times New Roman" w:hAnsi="Times New Roman" w:cs="Times New Roman"/>
          <w:b/>
          <w:sz w:val="20"/>
          <w:szCs w:val="20"/>
          <w:lang w:val="ru-RU"/>
        </w:rPr>
        <w:t>Критическая</w:t>
      </w:r>
      <w:r w:rsidRPr="00C47F19">
        <w:rPr>
          <w:rFonts w:ascii="Times New Roman" w:hAnsi="Times New Roman" w:cs="Times New Roman"/>
          <w:sz w:val="20"/>
          <w:szCs w:val="20"/>
          <w:lang w:val="ru-RU"/>
        </w:rPr>
        <w:t>: Операция может быть выполнена с ограничениями</w:t>
      </w:r>
    </w:p>
    <w:p w:rsidR="00050720" w:rsidRPr="00C47F19" w:rsidRDefault="00C47F19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C47F19">
        <w:rPr>
          <w:rFonts w:ascii="Times New Roman" w:hAnsi="Times New Roman" w:cs="Times New Roman"/>
          <w:b/>
          <w:sz w:val="20"/>
          <w:szCs w:val="20"/>
          <w:lang w:val="ru-RU"/>
        </w:rPr>
        <w:t>Предупреждение</w:t>
      </w:r>
      <w:r w:rsidRPr="00C47F19">
        <w:rPr>
          <w:rFonts w:ascii="Times New Roman" w:hAnsi="Times New Roman" w:cs="Times New Roman"/>
          <w:sz w:val="20"/>
          <w:szCs w:val="20"/>
          <w:lang w:val="ru-RU"/>
        </w:rPr>
        <w:t>: Операция выполнена, но есть замечания</w:t>
      </w:r>
    </w:p>
    <w:p w:rsidR="00050720" w:rsidRPr="00C47F19" w:rsidRDefault="00C47F19">
      <w:pPr>
        <w:pStyle w:val="3"/>
        <w:rPr>
          <w:rFonts w:ascii="Times New Roman" w:hAnsi="Times New Roman" w:cs="Times New Roman"/>
          <w:sz w:val="20"/>
          <w:szCs w:val="20"/>
        </w:rPr>
      </w:pPr>
      <w:proofErr w:type="spellStart"/>
      <w:r w:rsidRPr="00C47F19">
        <w:rPr>
          <w:rFonts w:ascii="Times New Roman" w:hAnsi="Times New Roman" w:cs="Times New Roman"/>
          <w:b w:val="0"/>
          <w:sz w:val="20"/>
          <w:szCs w:val="20"/>
        </w:rPr>
        <w:t>Дополнительные</w:t>
      </w:r>
      <w:proofErr w:type="spellEnd"/>
      <w:r w:rsidRPr="00C47F19">
        <w:rPr>
          <w:rFonts w:ascii="Times New Roman" w:hAnsi="Times New Roman" w:cs="Times New Roman"/>
          <w:b w:val="0"/>
          <w:sz w:val="20"/>
          <w:szCs w:val="20"/>
        </w:rPr>
        <w:t xml:space="preserve"> </w:t>
      </w:r>
      <w:proofErr w:type="spellStart"/>
      <w:r w:rsidRPr="00C47F19">
        <w:rPr>
          <w:rFonts w:ascii="Times New Roman" w:hAnsi="Times New Roman" w:cs="Times New Roman"/>
          <w:b w:val="0"/>
          <w:sz w:val="20"/>
          <w:szCs w:val="20"/>
        </w:rPr>
        <w:t>требования</w:t>
      </w:r>
      <w:proofErr w:type="spellEnd"/>
      <w:r w:rsidRPr="00C47F19">
        <w:rPr>
          <w:rFonts w:ascii="Times New Roman" w:hAnsi="Times New Roman" w:cs="Times New Roman"/>
          <w:b w:val="0"/>
          <w:sz w:val="20"/>
          <w:szCs w:val="20"/>
        </w:rPr>
        <w:t>:</w:t>
      </w:r>
    </w:p>
    <w:p w:rsidR="00050720" w:rsidRPr="00C47F19" w:rsidRDefault="00C47F1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C47F19">
        <w:rPr>
          <w:rFonts w:ascii="Times New Roman" w:hAnsi="Times New Roman" w:cs="Times New Roman"/>
          <w:sz w:val="20"/>
          <w:szCs w:val="20"/>
          <w:lang w:val="ru-RU"/>
        </w:rPr>
        <w:t xml:space="preserve">Все ошибки должны </w:t>
      </w:r>
      <w:proofErr w:type="spellStart"/>
      <w:r w:rsidRPr="00C47F19">
        <w:rPr>
          <w:rFonts w:ascii="Times New Roman" w:hAnsi="Times New Roman" w:cs="Times New Roman"/>
          <w:sz w:val="20"/>
          <w:szCs w:val="20"/>
          <w:lang w:val="ru-RU"/>
        </w:rPr>
        <w:t>логироваться</w:t>
      </w:r>
      <w:proofErr w:type="spellEnd"/>
      <w:r w:rsidRPr="00C47F19">
        <w:rPr>
          <w:rFonts w:ascii="Times New Roman" w:hAnsi="Times New Roman" w:cs="Times New Roman"/>
          <w:sz w:val="20"/>
          <w:szCs w:val="20"/>
          <w:lang w:val="ru-RU"/>
        </w:rPr>
        <w:t xml:space="preserve"> с указанием времени и контекста</w:t>
      </w:r>
    </w:p>
    <w:p w:rsidR="00050720" w:rsidRPr="00C47F19" w:rsidRDefault="00C47F1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C47F19">
        <w:rPr>
          <w:rFonts w:ascii="Times New Roman" w:hAnsi="Times New Roman" w:cs="Times New Roman"/>
          <w:sz w:val="20"/>
          <w:szCs w:val="20"/>
          <w:lang w:val="ru-RU"/>
        </w:rPr>
        <w:t>Для блокирующих ошибок должна предоставляться информация о способах исправления</w:t>
      </w:r>
    </w:p>
    <w:p w:rsidR="00050720" w:rsidRPr="00C47F19" w:rsidRDefault="00C47F1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C47F19">
        <w:rPr>
          <w:rFonts w:ascii="Times New Roman" w:hAnsi="Times New Roman" w:cs="Times New Roman"/>
          <w:sz w:val="20"/>
          <w:szCs w:val="20"/>
          <w:lang w:val="ru-RU"/>
        </w:rPr>
        <w:t>Критические ошибки требуют уведомления администратора системы</w:t>
      </w:r>
    </w:p>
    <w:p w:rsidR="00050720" w:rsidRPr="00C47F19" w:rsidRDefault="00C47F1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47F19">
        <w:rPr>
          <w:rFonts w:ascii="Times New Roman" w:hAnsi="Times New Roman" w:cs="Times New Roman"/>
          <w:sz w:val="20"/>
          <w:szCs w:val="20"/>
        </w:rPr>
        <w:t>Предупреждения</w:t>
      </w:r>
      <w:proofErr w:type="spellEnd"/>
      <w:r w:rsidRPr="00C47F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7F19">
        <w:rPr>
          <w:rFonts w:ascii="Times New Roman" w:hAnsi="Times New Roman" w:cs="Times New Roman"/>
          <w:sz w:val="20"/>
          <w:szCs w:val="20"/>
        </w:rPr>
        <w:t>могут</w:t>
      </w:r>
      <w:proofErr w:type="spellEnd"/>
      <w:r w:rsidRPr="00C47F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7F19">
        <w:rPr>
          <w:rFonts w:ascii="Times New Roman" w:hAnsi="Times New Roman" w:cs="Times New Roman"/>
          <w:sz w:val="20"/>
          <w:szCs w:val="20"/>
        </w:rPr>
        <w:t>быт</w:t>
      </w:r>
      <w:r w:rsidRPr="00C47F19">
        <w:rPr>
          <w:rFonts w:ascii="Times New Roman" w:hAnsi="Times New Roman" w:cs="Times New Roman"/>
          <w:sz w:val="20"/>
          <w:szCs w:val="20"/>
        </w:rPr>
        <w:t>ь</w:t>
      </w:r>
      <w:proofErr w:type="spellEnd"/>
      <w:r w:rsidRPr="00C47F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7F19">
        <w:rPr>
          <w:rFonts w:ascii="Times New Roman" w:hAnsi="Times New Roman" w:cs="Times New Roman"/>
          <w:sz w:val="20"/>
          <w:szCs w:val="20"/>
        </w:rPr>
        <w:t>проигнорированы</w:t>
      </w:r>
      <w:proofErr w:type="spellEnd"/>
      <w:r w:rsidRPr="00C47F19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47F19">
        <w:rPr>
          <w:rFonts w:ascii="Times New Roman" w:hAnsi="Times New Roman" w:cs="Times New Roman"/>
          <w:sz w:val="20"/>
          <w:szCs w:val="20"/>
        </w:rPr>
        <w:t>пользователем</w:t>
      </w:r>
      <w:proofErr w:type="spellEnd"/>
    </w:p>
    <w:p w:rsidR="00050720" w:rsidRPr="00C47F19" w:rsidRDefault="00C47F19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ru-RU"/>
        </w:rPr>
      </w:pPr>
      <w:r w:rsidRPr="00C47F19">
        <w:rPr>
          <w:rFonts w:ascii="Times New Roman" w:hAnsi="Times New Roman" w:cs="Times New Roman"/>
          <w:sz w:val="20"/>
          <w:szCs w:val="20"/>
          <w:lang w:val="ru-RU"/>
        </w:rPr>
        <w:t xml:space="preserve">Коды ошибок должны быть уникальными в рамках каждого </w:t>
      </w:r>
      <w:r w:rsidRPr="00C47F19">
        <w:rPr>
          <w:rFonts w:ascii="Times New Roman" w:hAnsi="Times New Roman" w:cs="Times New Roman"/>
          <w:sz w:val="20"/>
          <w:szCs w:val="20"/>
        </w:rPr>
        <w:t>API</w:t>
      </w:r>
      <w:r w:rsidRPr="00C47F19">
        <w:rPr>
          <w:rFonts w:ascii="Times New Roman" w:hAnsi="Times New Roman" w:cs="Times New Roman"/>
          <w:sz w:val="20"/>
          <w:szCs w:val="20"/>
          <w:lang w:val="ru-RU"/>
        </w:rPr>
        <w:t xml:space="preserve"> метода</w:t>
      </w:r>
    </w:p>
    <w:sectPr w:rsidR="00050720" w:rsidRPr="00C47F19">
      <w:pgSz w:w="15840" w:h="12240" w:orient="landscape"/>
      <w:pgMar w:top="450" w:right="810" w:bottom="990" w:left="81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7B41B9"/>
    <w:multiLevelType w:val="multilevel"/>
    <w:tmpl w:val="4B2095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642D51E7"/>
    <w:multiLevelType w:val="multilevel"/>
    <w:tmpl w:val="85F8F4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>
    <w:nsid w:val="681F4314"/>
    <w:multiLevelType w:val="multilevel"/>
    <w:tmpl w:val="2E6C4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050720"/>
    <w:rsid w:val="00050720"/>
    <w:rsid w:val="00C4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BCE"/>
    <w:pPr>
      <w:spacing w:after="160"/>
    </w:p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1821</Words>
  <Characters>10384</Characters>
  <Application>Microsoft Office Word</Application>
  <DocSecurity>0</DocSecurity>
  <Lines>86</Lines>
  <Paragraphs>24</Paragraphs>
  <ScaleCrop>false</ScaleCrop>
  <Company>SPecialiST RePack</Company>
  <LinksUpToDate>false</LinksUpToDate>
  <CharactersWithSpaces>12181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HP</cp:lastModifiedBy>
  <cp:revision>2</cp:revision>
  <dcterms:created xsi:type="dcterms:W3CDTF">2025-11-01T13:23:00Z</dcterms:created>
  <dcterms:modified xsi:type="dcterms:W3CDTF">2025-11-01T13:26:00Z</dcterms:modified>
  <dc:language>en-US</dc:language>
</cp:coreProperties>
</file>