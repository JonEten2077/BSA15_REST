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540" w:rsidRPr="00DC308F" w:rsidRDefault="00DC308F">
      <w:pPr>
        <w:pStyle w:val="1"/>
        <w:rPr>
          <w:rFonts w:ascii="Times New Roman" w:hAnsi="Times New Roman" w:cs="Times New Roman"/>
          <w:sz w:val="20"/>
          <w:szCs w:val="20"/>
          <w:lang w:val="ru-RU"/>
        </w:rPr>
      </w:pPr>
      <w:r w:rsidRPr="00DC308F">
        <w:rPr>
          <w:rFonts w:ascii="Times New Roman" w:hAnsi="Times New Roman" w:cs="Times New Roman"/>
          <w:b w:val="0"/>
          <w:sz w:val="20"/>
          <w:szCs w:val="20"/>
        </w:rPr>
        <w:t>Exercise</w:t>
      </w:r>
      <w:r w:rsidRPr="00DC308F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03 — Интеграция справочников для </w:t>
      </w:r>
      <w:r w:rsidRPr="00DC308F">
        <w:rPr>
          <w:rFonts w:ascii="Times New Roman" w:hAnsi="Times New Roman" w:cs="Times New Roman"/>
          <w:b w:val="0"/>
          <w:sz w:val="20"/>
          <w:szCs w:val="20"/>
        </w:rPr>
        <w:t>UC</w:t>
      </w:r>
      <w:r w:rsidRPr="00DC308F">
        <w:rPr>
          <w:rFonts w:ascii="Times New Roman" w:hAnsi="Times New Roman" w:cs="Times New Roman"/>
          <w:b w:val="0"/>
          <w:sz w:val="20"/>
          <w:szCs w:val="20"/>
          <w:lang w:val="ru-RU"/>
        </w:rPr>
        <w:t>04</w:t>
      </w:r>
    </w:p>
    <w:p w:rsidR="00663540" w:rsidRPr="00DC308F" w:rsidRDefault="00DC308F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DC308F">
        <w:rPr>
          <w:rFonts w:ascii="Times New Roman" w:hAnsi="Times New Roman" w:cs="Times New Roman"/>
          <w:i w:val="0"/>
          <w:sz w:val="20"/>
          <w:szCs w:val="20"/>
          <w:lang w:val="ru-RU"/>
        </w:rPr>
        <w:t xml:space="preserve">Справочники, используемые в </w:t>
      </w:r>
      <w:r w:rsidRPr="00DC308F">
        <w:rPr>
          <w:rFonts w:ascii="Times New Roman" w:hAnsi="Times New Roman" w:cs="Times New Roman"/>
          <w:i w:val="0"/>
          <w:sz w:val="20"/>
          <w:szCs w:val="20"/>
        </w:rPr>
        <w:t>UC</w:t>
      </w:r>
      <w:r w:rsidRPr="00DC308F">
        <w:rPr>
          <w:rFonts w:ascii="Times New Roman" w:hAnsi="Times New Roman" w:cs="Times New Roman"/>
          <w:i w:val="0"/>
          <w:sz w:val="20"/>
          <w:szCs w:val="20"/>
          <w:lang w:val="ru-RU"/>
        </w:rPr>
        <w:t>04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502"/>
        <w:gridCol w:w="2132"/>
        <w:gridCol w:w="4820"/>
        <w:gridCol w:w="3472"/>
      </w:tblGrid>
      <w:tr w:rsidR="00663540" w:rsidRPr="00DC308F" w:rsidTr="00DC308F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Источник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</w:tr>
      <w:tr w:rsidR="00663540" w:rsidRPr="00DC308F" w:rsidTr="00DC308F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Роли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сотрудников</w:t>
            </w:r>
            <w:proofErr w:type="spellEnd"/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Справочник ролей для проверки прав доступа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управления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персоналом</w:t>
            </w:r>
            <w:proofErr w:type="spellEnd"/>
          </w:p>
        </w:tc>
      </w:tr>
      <w:tr w:rsidR="00663540" w:rsidRPr="00DC308F" w:rsidTr="00DC308F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Статусы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клиентов</w:t>
            </w:r>
            <w:proofErr w:type="spellEnd"/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Справочник статусов </w:t>
            </w: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жизненного цикла клиента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Основная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барбершопа</w:t>
            </w:r>
            <w:proofErr w:type="spellEnd"/>
          </w:p>
        </w:tc>
      </w:tr>
      <w:tr w:rsidR="00663540" w:rsidRPr="00DC308F" w:rsidTr="00DC308F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Каналы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связи</w:t>
            </w:r>
            <w:proofErr w:type="spellEnd"/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доступных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</w:p>
        </w:tc>
      </w:tr>
      <w:tr w:rsidR="00663540" w:rsidRPr="00DC308F" w:rsidTr="00DC308F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Типы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телефонов</w:t>
            </w:r>
            <w:proofErr w:type="spellEnd"/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Классификация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номеров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телефонов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Внешний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операторов</w:t>
            </w:r>
            <w:proofErr w:type="spellEnd"/>
          </w:p>
        </w:tc>
      </w:tr>
    </w:tbl>
    <w:p w:rsidR="00663540" w:rsidRPr="00DC308F" w:rsidRDefault="00DC308F">
      <w:pPr>
        <w:pStyle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Анализ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потребности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в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интеграции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86"/>
        <w:gridCol w:w="1686"/>
        <w:gridCol w:w="7054"/>
      </w:tblGrid>
      <w:tr w:rsidR="00663540" w:rsidRPr="00DC308F" w:rsidTr="00DC308F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Нужна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интеграция</w:t>
            </w:r>
            <w:proofErr w:type="spellEnd"/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  <w:proofErr w:type="spellEnd"/>
          </w:p>
        </w:tc>
      </w:tr>
      <w:tr w:rsidR="00663540" w:rsidRPr="00DC308F" w:rsidTr="00DC308F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Роли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сотрудников</w:t>
            </w:r>
            <w:proofErr w:type="spellEnd"/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ДА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Данные могут изменяться в системе управления персоналом</w:t>
            </w:r>
          </w:p>
        </w:tc>
      </w:tr>
      <w:tr w:rsidR="00663540" w:rsidRPr="00DC308F" w:rsidTr="00DC308F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Статусы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клиентов</w:t>
            </w:r>
            <w:proofErr w:type="spellEnd"/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НЕТ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Внутренний справочник системы, управляется локально</w:t>
            </w:r>
          </w:p>
        </w:tc>
      </w:tr>
      <w:tr w:rsidR="00663540" w:rsidRPr="00DC308F" w:rsidTr="00DC308F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Каналы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связи</w:t>
            </w:r>
            <w:proofErr w:type="spellEnd"/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ДА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Зависит от внешних сервисов уведомлений, может изменяться</w:t>
            </w:r>
          </w:p>
        </w:tc>
      </w:tr>
      <w:tr w:rsidR="00663540" w:rsidRPr="00DC308F" w:rsidTr="00DC308F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Типы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телефонов</w:t>
            </w:r>
            <w:proofErr w:type="spellEnd"/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ДА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Внешний справочник, обновляется операторами связи</w:t>
            </w:r>
          </w:p>
        </w:tc>
      </w:tr>
    </w:tbl>
    <w:p w:rsidR="00663540" w:rsidRPr="00DC308F" w:rsidRDefault="00DC308F">
      <w:pPr>
        <w:pStyle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Варианты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интеграции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справочников</w:t>
      </w:r>
      <w:proofErr w:type="spellEnd"/>
    </w:p>
    <w:p w:rsidR="00663540" w:rsidRPr="00DC308F" w:rsidRDefault="00DC308F">
      <w:pPr>
        <w:pStyle w:val="3"/>
        <w:rPr>
          <w:rFonts w:ascii="Times New Roman" w:hAnsi="Times New Roman" w:cs="Times New Roman"/>
          <w:sz w:val="20"/>
          <w:szCs w:val="20"/>
        </w:rPr>
      </w:pPr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1.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Роли</w:t>
      </w:r>
      <w:proofErr w:type="spellEnd"/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сотрудников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494"/>
        <w:gridCol w:w="8432"/>
      </w:tblGrid>
      <w:tr w:rsidR="00663540" w:rsidRPr="00DC308F" w:rsidTr="00DC308F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  <w:proofErr w:type="spellEnd"/>
          </w:p>
        </w:tc>
      </w:tr>
      <w:tr w:rsidR="00663540" w:rsidRPr="00DC308F" w:rsidTr="00DC308F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Вариант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интеграции</w:t>
            </w:r>
            <w:proofErr w:type="spellEnd"/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ii)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Передача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дельты</w:t>
            </w:r>
            <w:proofErr w:type="spellEnd"/>
          </w:p>
        </w:tc>
      </w:tr>
      <w:tr w:rsidR="00663540" w:rsidRPr="00DC308F" w:rsidTr="00DC308F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Обоснование</w:t>
            </w:r>
            <w:proofErr w:type="spellEnd"/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Справочник редко изменяется, эффективнее передавать только </w:t>
            </w: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изменения</w:t>
            </w:r>
          </w:p>
        </w:tc>
      </w:tr>
      <w:tr w:rsidR="00663540" w:rsidRPr="00DC308F" w:rsidTr="00DC308F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Метод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интеграции</w:t>
            </w:r>
            <w:proofErr w:type="spellEnd"/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GET 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/roles/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delta?lastUpdate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={timestamp}</w:t>
            </w:r>
          </w:p>
        </w:tc>
      </w:tr>
      <w:tr w:rsidR="00663540" w:rsidRPr="00DC308F" w:rsidTr="00DC308F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Периодичность</w:t>
            </w:r>
            <w:proofErr w:type="spellEnd"/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 входе в систему + по расписанию </w:t>
            </w: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(1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раз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день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663540" w:rsidRPr="00DC308F" w:rsidRDefault="00DC308F">
      <w:pPr>
        <w:pStyle w:val="3"/>
        <w:rPr>
          <w:rFonts w:ascii="Times New Roman" w:hAnsi="Times New Roman" w:cs="Times New Roman"/>
          <w:sz w:val="20"/>
          <w:szCs w:val="20"/>
        </w:rPr>
      </w:pPr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2.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Каналы</w:t>
      </w:r>
      <w:proofErr w:type="spellEnd"/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связи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3133"/>
        <w:gridCol w:w="7793"/>
      </w:tblGrid>
      <w:tr w:rsidR="00663540" w:rsidRPr="00DC308F" w:rsidTr="00DC308F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  <w:proofErr w:type="spellEnd"/>
          </w:p>
        </w:tc>
      </w:tr>
      <w:tr w:rsidR="00663540" w:rsidRPr="00DC308F" w:rsidTr="00DC308F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Вариант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интеграции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)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Передача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полного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справочника</w:t>
            </w:r>
            <w:proofErr w:type="spellEnd"/>
          </w:p>
        </w:tc>
      </w:tr>
      <w:tr w:rsidR="00663540" w:rsidRPr="00DC308F" w:rsidTr="00DC308F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Обоснование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Небольшой </w:t>
            </w: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справочник, критически важен для работы</w:t>
            </w:r>
          </w:p>
        </w:tc>
      </w:tr>
      <w:tr w:rsidR="00663540" w:rsidRPr="00DC308F" w:rsidTr="00DC308F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Метод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интеграции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GET 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/communication/channels</w:t>
            </w:r>
          </w:p>
        </w:tc>
      </w:tr>
      <w:tr w:rsidR="00663540" w:rsidRPr="00DC308F" w:rsidTr="00DC308F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Периодичность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 каждом входе в систему</w:t>
            </w:r>
          </w:p>
        </w:tc>
      </w:tr>
    </w:tbl>
    <w:p w:rsidR="00663540" w:rsidRPr="00DC308F" w:rsidRDefault="00DC308F">
      <w:pPr>
        <w:pStyle w:val="3"/>
        <w:rPr>
          <w:rFonts w:ascii="Times New Roman" w:hAnsi="Times New Roman" w:cs="Times New Roman"/>
          <w:sz w:val="20"/>
          <w:szCs w:val="20"/>
        </w:rPr>
      </w:pPr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3.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Типы</w:t>
      </w:r>
      <w:proofErr w:type="spellEnd"/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телефонов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3089"/>
        <w:gridCol w:w="7837"/>
      </w:tblGrid>
      <w:tr w:rsidR="00663540" w:rsidRPr="00DC308F" w:rsidTr="00DC308F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  <w:proofErr w:type="spellEnd"/>
          </w:p>
        </w:tc>
      </w:tr>
      <w:tr w:rsidR="00663540" w:rsidRPr="00DC308F" w:rsidTr="00DC308F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Вариант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интеграции</w:t>
            </w:r>
            <w:proofErr w:type="spellEnd"/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iv)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Поиск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записи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справочника</w:t>
            </w:r>
            <w:proofErr w:type="spellEnd"/>
          </w:p>
        </w:tc>
      </w:tr>
      <w:tr w:rsidR="00663540" w:rsidRPr="00DC308F" w:rsidTr="00DC308F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Обоснование</w:t>
            </w:r>
            <w:proofErr w:type="spellEnd"/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Большой справочник, нужны</w:t>
            </w: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только конкретные записи</w:t>
            </w:r>
          </w:p>
        </w:tc>
      </w:tr>
      <w:tr w:rsidR="00663540" w:rsidRPr="00DC308F" w:rsidTr="00DC308F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Метод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интеграции</w:t>
            </w:r>
            <w:proofErr w:type="spellEnd"/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GET 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/phone/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validate?number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={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phoneNumber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}</w:t>
            </w:r>
          </w:p>
        </w:tc>
      </w:tr>
      <w:tr w:rsidR="00663540" w:rsidRPr="00DC308F" w:rsidTr="00DC308F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Периодичность</w:t>
            </w:r>
            <w:proofErr w:type="spellEnd"/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 требованию при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валидации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номера</w:t>
            </w:r>
          </w:p>
        </w:tc>
      </w:tr>
    </w:tbl>
    <w:p w:rsidR="00663540" w:rsidRPr="00DC308F" w:rsidRDefault="00DC308F">
      <w:pPr>
        <w:pStyle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Методы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интеграции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для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каждого</w:t>
      </w:r>
      <w:proofErr w:type="spellEnd"/>
      <w:r w:rsidRPr="00DC308F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i w:val="0"/>
          <w:sz w:val="20"/>
          <w:szCs w:val="20"/>
        </w:rPr>
        <w:t>справочника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035"/>
        <w:gridCol w:w="1286"/>
        <w:gridCol w:w="4683"/>
        <w:gridCol w:w="2922"/>
      </w:tblGrid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HTTP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URL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  <w:proofErr w:type="spellEnd"/>
          </w:p>
        </w:tc>
      </w:tr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Роли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сотрудников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полный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hr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/roles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Получение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всех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ролей</w:t>
            </w:r>
            <w:proofErr w:type="spellEnd"/>
          </w:p>
        </w:tc>
      </w:tr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Роли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сотрудников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дельта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hr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/roles/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delta?since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={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datetime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}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Получение изменений с указанной даты</w:t>
            </w:r>
          </w:p>
        </w:tc>
      </w:tr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Каналы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связи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/notifications/channels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Получение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доступных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</w:p>
        </w:tc>
      </w:tr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Проверка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статуса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канала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/notifications/channels/{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channelId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}/status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доступности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канала</w:t>
            </w:r>
            <w:proofErr w:type="spellEnd"/>
          </w:p>
        </w:tc>
      </w:tr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Валидация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телефона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/phone/validate/{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phoneNumber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}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Валидация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номера</w:t>
            </w:r>
            <w:proofErr w:type="spellEnd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телефона</w:t>
            </w:r>
            <w:proofErr w:type="spellEnd"/>
          </w:p>
        </w:tc>
      </w:tr>
      <w:tr w:rsidR="00663540" w:rsidRPr="00DC308F" w:rsidTr="00DC308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Информация</w:t>
            </w:r>
            <w:proofErr w:type="spellEnd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 </w:t>
            </w:r>
            <w:proofErr w:type="spellStart"/>
            <w:r w:rsidRPr="00DC308F">
              <w:rPr>
                <w:rFonts w:ascii="Times New Roman" w:hAnsi="Times New Roman" w:cs="Times New Roman"/>
                <w:b/>
                <w:sz w:val="20"/>
                <w:szCs w:val="20"/>
              </w:rPr>
              <w:t>номере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</w:rPr>
            </w:pPr>
            <w:r w:rsidRPr="00DC308F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/phone/info/{</w:t>
            </w:r>
            <w:proofErr w:type="spellStart"/>
            <w:r w:rsidRPr="00DC308F">
              <w:rPr>
                <w:rStyle w:val="InlineCode"/>
                <w:rFonts w:ascii="Times New Roman" w:hAnsi="Times New Roman" w:cs="Times New Roman"/>
              </w:rPr>
              <w:t>phoneNumber</w:t>
            </w:r>
            <w:proofErr w:type="spellEnd"/>
            <w:r w:rsidRPr="00DC308F">
              <w:rPr>
                <w:rStyle w:val="InlineCode"/>
                <w:rFonts w:ascii="Times New Roman" w:hAnsi="Times New Roman" w:cs="Times New Roman"/>
              </w:rPr>
              <w:t>}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63540" w:rsidRPr="00DC308F" w:rsidRDefault="00DC308F">
            <w:pPr>
              <w:spacing w:before="57" w:after="5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Получение информации о номере (оператор, </w:t>
            </w:r>
            <w:r w:rsidRPr="00DC30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регион)</w:t>
            </w:r>
          </w:p>
        </w:tc>
      </w:tr>
    </w:tbl>
    <w:p w:rsidR="00663540" w:rsidRPr="00DC308F" w:rsidRDefault="00DC308F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DC308F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Структура запросов и ответов</w:t>
      </w:r>
    </w:p>
    <w:p w:rsidR="00663540" w:rsidRPr="00DC308F" w:rsidRDefault="00DC308F">
      <w:pPr>
        <w:pStyle w:val="3"/>
        <w:rPr>
          <w:rFonts w:ascii="Times New Roman" w:hAnsi="Times New Roman" w:cs="Times New Roman"/>
          <w:sz w:val="20"/>
          <w:szCs w:val="20"/>
          <w:lang w:val="ru-RU"/>
        </w:rPr>
      </w:pPr>
      <w:r w:rsidRPr="00DC308F">
        <w:rPr>
          <w:rFonts w:ascii="Times New Roman" w:hAnsi="Times New Roman" w:cs="Times New Roman"/>
          <w:b w:val="0"/>
          <w:sz w:val="20"/>
          <w:szCs w:val="20"/>
          <w:lang w:val="ru-RU"/>
        </w:rPr>
        <w:t>Роли сотрудников (дельта)</w:t>
      </w:r>
    </w:p>
    <w:p w:rsidR="00663540" w:rsidRPr="00DC308F" w:rsidRDefault="00DC308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/>
          <w:sz w:val="20"/>
          <w:szCs w:val="20"/>
        </w:rPr>
        <w:t>Запрос</w:t>
      </w:r>
      <w:proofErr w:type="spellEnd"/>
      <w:r w:rsidRPr="00DC308F">
        <w:rPr>
          <w:rFonts w:ascii="Times New Roman" w:hAnsi="Times New Roman" w:cs="Times New Roman"/>
          <w:b/>
          <w:sz w:val="20"/>
          <w:szCs w:val="20"/>
        </w:rPr>
        <w:t>:</w:t>
      </w:r>
    </w:p>
    <w:p w:rsidR="00663540" w:rsidRPr="00DC308F" w:rsidRDefault="00DC308F">
      <w:pPr>
        <w:pStyle w:val="FencedCode"/>
        <w:rPr>
          <w:rFonts w:ascii="Times New Roman" w:hAnsi="Times New Roman" w:cs="Times New Roman"/>
        </w:rPr>
      </w:pPr>
      <w:r w:rsidRPr="00DC308F">
        <w:rPr>
          <w:rFonts w:ascii="Times New Roman" w:hAnsi="Times New Roman" w:cs="Times New Roman"/>
        </w:rPr>
        <w:t>GET /</w:t>
      </w:r>
      <w:proofErr w:type="spellStart"/>
      <w:r w:rsidRPr="00DC308F">
        <w:rPr>
          <w:rFonts w:ascii="Times New Roman" w:hAnsi="Times New Roman" w:cs="Times New Roman"/>
        </w:rPr>
        <w:t>api</w:t>
      </w:r>
      <w:proofErr w:type="spellEnd"/>
      <w:r w:rsidRPr="00DC308F">
        <w:rPr>
          <w:rFonts w:ascii="Times New Roman" w:hAnsi="Times New Roman" w:cs="Times New Roman"/>
        </w:rPr>
        <w:t>/</w:t>
      </w:r>
      <w:proofErr w:type="spellStart"/>
      <w:r w:rsidRPr="00DC308F">
        <w:rPr>
          <w:rFonts w:ascii="Times New Roman" w:hAnsi="Times New Roman" w:cs="Times New Roman"/>
        </w:rPr>
        <w:t>hr</w:t>
      </w:r>
      <w:proofErr w:type="spellEnd"/>
      <w:r w:rsidRPr="00DC308F">
        <w:rPr>
          <w:rFonts w:ascii="Times New Roman" w:hAnsi="Times New Roman" w:cs="Times New Roman"/>
        </w:rPr>
        <w:t>/roles/</w:t>
      </w:r>
      <w:proofErr w:type="spellStart"/>
      <w:r w:rsidRPr="00DC308F">
        <w:rPr>
          <w:rFonts w:ascii="Times New Roman" w:hAnsi="Times New Roman" w:cs="Times New Roman"/>
        </w:rPr>
        <w:t>delta</w:t>
      </w:r>
      <w:proofErr w:type="gramStart"/>
      <w:r w:rsidRPr="00DC308F">
        <w:rPr>
          <w:rFonts w:ascii="Times New Roman" w:hAnsi="Times New Roman" w:cs="Times New Roman"/>
        </w:rPr>
        <w:t>?since</w:t>
      </w:r>
      <w:proofErr w:type="spellEnd"/>
      <w:proofErr w:type="gramEnd"/>
      <w:r w:rsidRPr="00DC308F">
        <w:rPr>
          <w:rFonts w:ascii="Times New Roman" w:hAnsi="Times New Roman" w:cs="Times New Roman"/>
        </w:rPr>
        <w:t>=2024-01-01T00:00:00Z</w:t>
      </w:r>
    </w:p>
    <w:p w:rsidR="00663540" w:rsidRPr="00DC308F" w:rsidRDefault="00DC308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/>
          <w:sz w:val="20"/>
          <w:szCs w:val="20"/>
        </w:rPr>
        <w:t>Ответ</w:t>
      </w:r>
      <w:proofErr w:type="spellEnd"/>
      <w:r w:rsidRPr="00DC308F">
        <w:rPr>
          <w:rFonts w:ascii="Times New Roman" w:hAnsi="Times New Roman" w:cs="Times New Roman"/>
          <w:b/>
          <w:sz w:val="20"/>
          <w:szCs w:val="20"/>
        </w:rPr>
        <w:t>:</w:t>
      </w:r>
    </w:p>
    <w:p w:rsidR="00663540" w:rsidRPr="00DC308F" w:rsidRDefault="00DC308F">
      <w:pPr>
        <w:pStyle w:val="FencedCodejson"/>
        <w:rPr>
          <w:rFonts w:ascii="Times New Roman" w:hAnsi="Times New Roman" w:cs="Times New Roman"/>
        </w:rPr>
      </w:pPr>
      <w:r w:rsidRPr="00DC308F">
        <w:rPr>
          <w:rFonts w:ascii="Times New Roman" w:hAnsi="Times New Roman" w:cs="Times New Roman"/>
        </w:rPr>
        <w:t>{</w:t>
      </w:r>
      <w:r w:rsidRPr="00DC308F">
        <w:rPr>
          <w:rFonts w:ascii="Times New Roman" w:hAnsi="Times New Roman" w:cs="Times New Roman"/>
        </w:rPr>
        <w:br/>
      </w:r>
      <w:proofErr w:type="gramStart"/>
      <w:r w:rsidRPr="00DC308F">
        <w:rPr>
          <w:rFonts w:ascii="Times New Roman" w:hAnsi="Times New Roman" w:cs="Times New Roman"/>
        </w:rPr>
        <w:t xml:space="preserve"> </w:t>
      </w:r>
      <w:proofErr w:type="gramEnd"/>
      <w:r w:rsidRPr="00DC308F">
        <w:rPr>
          <w:rFonts w:ascii="Times New Roman" w:hAnsi="Times New Roman" w:cs="Times New Roman"/>
        </w:rPr>
        <w:t xml:space="preserve"> "data": [</w:t>
      </w:r>
      <w:r w:rsidRPr="00DC308F">
        <w:rPr>
          <w:rFonts w:ascii="Times New Roman" w:hAnsi="Times New Roman" w:cs="Times New Roman"/>
        </w:rPr>
        <w:br/>
        <w:t xml:space="preserve">    {</w:t>
      </w:r>
      <w:r w:rsidRPr="00DC308F">
        <w:rPr>
          <w:rFonts w:ascii="Times New Roman" w:hAnsi="Times New Roman" w:cs="Times New Roman"/>
        </w:rPr>
        <w:br/>
        <w:t xml:space="preserve">      "id": 1,</w:t>
      </w:r>
      <w:r w:rsidRPr="00DC308F">
        <w:rPr>
          <w:rFonts w:ascii="Times New Roman" w:hAnsi="Times New Roman" w:cs="Times New Roman"/>
        </w:rPr>
        <w:br/>
        <w:t xml:space="preserve">      "name": "</w:t>
      </w:r>
      <w:proofErr w:type="spellStart"/>
      <w:r w:rsidRPr="00DC308F">
        <w:rPr>
          <w:rFonts w:ascii="Times New Roman" w:hAnsi="Times New Roman" w:cs="Times New Roman"/>
        </w:rPr>
        <w:t>Менеджер</w:t>
      </w:r>
      <w:proofErr w:type="spellEnd"/>
      <w:r w:rsidRPr="00DC308F">
        <w:rPr>
          <w:rFonts w:ascii="Times New Roman" w:hAnsi="Times New Roman" w:cs="Times New Roman"/>
        </w:rPr>
        <w:t>",</w:t>
      </w:r>
      <w:r w:rsidRPr="00DC308F">
        <w:rPr>
          <w:rFonts w:ascii="Times New Roman" w:hAnsi="Times New Roman" w:cs="Times New Roman"/>
        </w:rPr>
        <w:br/>
        <w:t xml:space="preserve">      "permissions": ["</w:t>
      </w:r>
      <w:proofErr w:type="spellStart"/>
      <w:r w:rsidRPr="00DC308F">
        <w:rPr>
          <w:rFonts w:ascii="Times New Roman" w:hAnsi="Times New Roman" w:cs="Times New Roman"/>
        </w:rPr>
        <w:t>client_management</w:t>
      </w:r>
      <w:proofErr w:type="spellEnd"/>
      <w:r w:rsidRPr="00DC308F">
        <w:rPr>
          <w:rFonts w:ascii="Times New Roman" w:hAnsi="Times New Roman" w:cs="Times New Roman"/>
        </w:rPr>
        <w:t>", "</w:t>
      </w:r>
      <w:proofErr w:type="spellStart"/>
      <w:r w:rsidRPr="00DC308F">
        <w:rPr>
          <w:rFonts w:ascii="Times New Roman" w:hAnsi="Times New Roman" w:cs="Times New Roman"/>
        </w:rPr>
        <w:t>schedule_management</w:t>
      </w:r>
      <w:proofErr w:type="spellEnd"/>
      <w:r w:rsidRPr="00DC308F">
        <w:rPr>
          <w:rFonts w:ascii="Times New Roman" w:hAnsi="Times New Roman" w:cs="Times New Roman"/>
        </w:rPr>
        <w:t>"]</w:t>
      </w:r>
      <w:r w:rsidRPr="00DC308F">
        <w:rPr>
          <w:rFonts w:ascii="Times New Roman" w:hAnsi="Times New Roman" w:cs="Times New Roman"/>
        </w:rPr>
        <w:t>,</w:t>
      </w:r>
      <w:r w:rsidRPr="00DC308F">
        <w:rPr>
          <w:rFonts w:ascii="Times New Roman" w:hAnsi="Times New Roman" w:cs="Times New Roman"/>
        </w:rPr>
        <w:br/>
        <w:t xml:space="preserve">      "</w:t>
      </w:r>
      <w:proofErr w:type="spellStart"/>
      <w:r w:rsidRPr="00DC308F">
        <w:rPr>
          <w:rFonts w:ascii="Times New Roman" w:hAnsi="Times New Roman" w:cs="Times New Roman"/>
        </w:rPr>
        <w:t>lastModified</w:t>
      </w:r>
      <w:proofErr w:type="spellEnd"/>
      <w:r w:rsidRPr="00DC308F">
        <w:rPr>
          <w:rFonts w:ascii="Times New Roman" w:hAnsi="Times New Roman" w:cs="Times New Roman"/>
        </w:rPr>
        <w:t>": "2024-01-15T10:30:00Z",</w:t>
      </w:r>
      <w:r w:rsidRPr="00DC308F">
        <w:rPr>
          <w:rFonts w:ascii="Times New Roman" w:hAnsi="Times New Roman" w:cs="Times New Roman"/>
        </w:rPr>
        <w:br/>
        <w:t xml:space="preserve">      "action": "updated"</w:t>
      </w:r>
      <w:r w:rsidRPr="00DC308F">
        <w:rPr>
          <w:rFonts w:ascii="Times New Roman" w:hAnsi="Times New Roman" w:cs="Times New Roman"/>
        </w:rPr>
        <w:br/>
        <w:t xml:space="preserve">    }</w:t>
      </w:r>
      <w:r w:rsidRPr="00DC308F">
        <w:rPr>
          <w:rFonts w:ascii="Times New Roman" w:hAnsi="Times New Roman" w:cs="Times New Roman"/>
        </w:rPr>
        <w:br/>
        <w:t xml:space="preserve">  ],</w:t>
      </w:r>
      <w:r w:rsidRPr="00DC308F">
        <w:rPr>
          <w:rFonts w:ascii="Times New Roman" w:hAnsi="Times New Roman" w:cs="Times New Roman"/>
        </w:rPr>
        <w:br/>
        <w:t xml:space="preserve">  "</w:t>
      </w:r>
      <w:proofErr w:type="spellStart"/>
      <w:r w:rsidRPr="00DC308F">
        <w:rPr>
          <w:rFonts w:ascii="Times New Roman" w:hAnsi="Times New Roman" w:cs="Times New Roman"/>
        </w:rPr>
        <w:t>hasMore</w:t>
      </w:r>
      <w:proofErr w:type="spellEnd"/>
      <w:r w:rsidRPr="00DC308F">
        <w:rPr>
          <w:rFonts w:ascii="Times New Roman" w:hAnsi="Times New Roman" w:cs="Times New Roman"/>
        </w:rPr>
        <w:t>": false,</w:t>
      </w:r>
      <w:r w:rsidRPr="00DC308F">
        <w:rPr>
          <w:rFonts w:ascii="Times New Roman" w:hAnsi="Times New Roman" w:cs="Times New Roman"/>
        </w:rPr>
        <w:br/>
        <w:t xml:space="preserve">  "</w:t>
      </w:r>
      <w:proofErr w:type="spellStart"/>
      <w:r w:rsidRPr="00DC308F">
        <w:rPr>
          <w:rFonts w:ascii="Times New Roman" w:hAnsi="Times New Roman" w:cs="Times New Roman"/>
        </w:rPr>
        <w:t>nextUpdate</w:t>
      </w:r>
      <w:proofErr w:type="spellEnd"/>
      <w:r w:rsidRPr="00DC308F">
        <w:rPr>
          <w:rFonts w:ascii="Times New Roman" w:hAnsi="Times New Roman" w:cs="Times New Roman"/>
        </w:rPr>
        <w:t>": "2024-01-15T10:30:00Z"</w:t>
      </w:r>
      <w:r w:rsidRPr="00DC308F">
        <w:rPr>
          <w:rFonts w:ascii="Times New Roman" w:hAnsi="Times New Roman" w:cs="Times New Roman"/>
        </w:rPr>
        <w:br/>
        <w:t>}</w:t>
      </w:r>
    </w:p>
    <w:p w:rsidR="00663540" w:rsidRPr="00DC308F" w:rsidRDefault="00DC308F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Каналы</w:t>
      </w:r>
      <w:proofErr w:type="spellEnd"/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связи</w:t>
      </w:r>
      <w:proofErr w:type="spellEnd"/>
    </w:p>
    <w:p w:rsidR="00663540" w:rsidRPr="00DC308F" w:rsidRDefault="00DC308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/>
          <w:sz w:val="20"/>
          <w:szCs w:val="20"/>
        </w:rPr>
        <w:t>Запрос</w:t>
      </w:r>
      <w:proofErr w:type="spellEnd"/>
      <w:r w:rsidRPr="00DC308F">
        <w:rPr>
          <w:rFonts w:ascii="Times New Roman" w:hAnsi="Times New Roman" w:cs="Times New Roman"/>
          <w:b/>
          <w:sz w:val="20"/>
          <w:szCs w:val="20"/>
        </w:rPr>
        <w:t>:</w:t>
      </w:r>
    </w:p>
    <w:p w:rsidR="00663540" w:rsidRPr="00DC308F" w:rsidRDefault="00DC308F">
      <w:pPr>
        <w:pStyle w:val="FencedCode"/>
        <w:rPr>
          <w:rFonts w:ascii="Times New Roman" w:hAnsi="Times New Roman" w:cs="Times New Roman"/>
        </w:rPr>
      </w:pPr>
      <w:r w:rsidRPr="00DC308F">
        <w:rPr>
          <w:rFonts w:ascii="Times New Roman" w:hAnsi="Times New Roman" w:cs="Times New Roman"/>
        </w:rPr>
        <w:t>GET /</w:t>
      </w:r>
      <w:proofErr w:type="spellStart"/>
      <w:r w:rsidRPr="00DC308F">
        <w:rPr>
          <w:rFonts w:ascii="Times New Roman" w:hAnsi="Times New Roman" w:cs="Times New Roman"/>
        </w:rPr>
        <w:t>api</w:t>
      </w:r>
      <w:proofErr w:type="spellEnd"/>
      <w:r w:rsidRPr="00DC308F">
        <w:rPr>
          <w:rFonts w:ascii="Times New Roman" w:hAnsi="Times New Roman" w:cs="Times New Roman"/>
        </w:rPr>
        <w:t>/notifications/channels</w:t>
      </w:r>
    </w:p>
    <w:p w:rsidR="00663540" w:rsidRPr="00DC308F" w:rsidRDefault="00DC308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/>
          <w:sz w:val="20"/>
          <w:szCs w:val="20"/>
        </w:rPr>
        <w:t>Ответ</w:t>
      </w:r>
      <w:proofErr w:type="spellEnd"/>
      <w:r w:rsidRPr="00DC308F">
        <w:rPr>
          <w:rFonts w:ascii="Times New Roman" w:hAnsi="Times New Roman" w:cs="Times New Roman"/>
          <w:b/>
          <w:sz w:val="20"/>
          <w:szCs w:val="20"/>
        </w:rPr>
        <w:t>:</w:t>
      </w:r>
    </w:p>
    <w:p w:rsidR="00663540" w:rsidRPr="00DC308F" w:rsidRDefault="00DC308F">
      <w:pPr>
        <w:pStyle w:val="FencedCodejson"/>
        <w:rPr>
          <w:rFonts w:ascii="Times New Roman" w:hAnsi="Times New Roman" w:cs="Times New Roman"/>
        </w:rPr>
      </w:pPr>
      <w:r w:rsidRPr="00DC308F">
        <w:rPr>
          <w:rFonts w:ascii="Times New Roman" w:hAnsi="Times New Roman" w:cs="Times New Roman"/>
        </w:rPr>
        <w:t>{</w:t>
      </w:r>
      <w:r w:rsidRPr="00DC308F">
        <w:rPr>
          <w:rFonts w:ascii="Times New Roman" w:hAnsi="Times New Roman" w:cs="Times New Roman"/>
        </w:rPr>
        <w:br/>
      </w:r>
      <w:proofErr w:type="gramStart"/>
      <w:r w:rsidRPr="00DC308F">
        <w:rPr>
          <w:rFonts w:ascii="Times New Roman" w:hAnsi="Times New Roman" w:cs="Times New Roman"/>
        </w:rPr>
        <w:t xml:space="preserve"> </w:t>
      </w:r>
      <w:proofErr w:type="gramEnd"/>
      <w:r w:rsidRPr="00DC308F">
        <w:rPr>
          <w:rFonts w:ascii="Times New Roman" w:hAnsi="Times New Roman" w:cs="Times New Roman"/>
        </w:rPr>
        <w:t xml:space="preserve"> "channels": [</w:t>
      </w:r>
      <w:r w:rsidRPr="00DC308F">
        <w:rPr>
          <w:rFonts w:ascii="Times New Roman" w:hAnsi="Times New Roman" w:cs="Times New Roman"/>
        </w:rPr>
        <w:br/>
        <w:t xml:space="preserve">    {</w:t>
      </w:r>
      <w:r w:rsidRPr="00DC308F">
        <w:rPr>
          <w:rFonts w:ascii="Times New Roman" w:hAnsi="Times New Roman" w:cs="Times New Roman"/>
        </w:rPr>
        <w:br/>
        <w:t xml:space="preserve">      "id": "</w:t>
      </w:r>
      <w:proofErr w:type="spellStart"/>
      <w:r w:rsidRPr="00DC308F">
        <w:rPr>
          <w:rFonts w:ascii="Times New Roman" w:hAnsi="Times New Roman" w:cs="Times New Roman"/>
        </w:rPr>
        <w:t>sms</w:t>
      </w:r>
      <w:proofErr w:type="spellEnd"/>
      <w:r w:rsidRPr="00DC308F">
        <w:rPr>
          <w:rFonts w:ascii="Times New Roman" w:hAnsi="Times New Roman" w:cs="Times New Roman"/>
        </w:rPr>
        <w:t>",</w:t>
      </w:r>
      <w:r w:rsidRPr="00DC308F">
        <w:rPr>
          <w:rFonts w:ascii="Times New Roman" w:hAnsi="Times New Roman" w:cs="Times New Roman"/>
        </w:rPr>
        <w:br/>
        <w:t xml:space="preserve">      "</w:t>
      </w:r>
      <w:r w:rsidRPr="00DC308F">
        <w:rPr>
          <w:rFonts w:ascii="Times New Roman" w:hAnsi="Times New Roman" w:cs="Times New Roman"/>
        </w:rPr>
        <w:t>name": "SMS",</w:t>
      </w:r>
      <w:r w:rsidRPr="00DC308F">
        <w:rPr>
          <w:rFonts w:ascii="Times New Roman" w:hAnsi="Times New Roman" w:cs="Times New Roman"/>
        </w:rPr>
        <w:br/>
        <w:t xml:space="preserve">      "available": true,</w:t>
      </w:r>
      <w:r w:rsidRPr="00DC308F">
        <w:rPr>
          <w:rFonts w:ascii="Times New Roman" w:hAnsi="Times New Roman" w:cs="Times New Roman"/>
        </w:rPr>
        <w:br/>
        <w:t xml:space="preserve">      "priority": 1</w:t>
      </w:r>
      <w:r w:rsidRPr="00DC308F">
        <w:rPr>
          <w:rFonts w:ascii="Times New Roman" w:hAnsi="Times New Roman" w:cs="Times New Roman"/>
        </w:rPr>
        <w:br/>
        <w:t xml:space="preserve">    },</w:t>
      </w:r>
      <w:r w:rsidRPr="00DC308F">
        <w:rPr>
          <w:rFonts w:ascii="Times New Roman" w:hAnsi="Times New Roman" w:cs="Times New Roman"/>
        </w:rPr>
        <w:br/>
        <w:t xml:space="preserve">    {</w:t>
      </w:r>
      <w:r w:rsidRPr="00DC308F">
        <w:rPr>
          <w:rFonts w:ascii="Times New Roman" w:hAnsi="Times New Roman" w:cs="Times New Roman"/>
        </w:rPr>
        <w:br/>
        <w:t xml:space="preserve">      "id": "telegram",</w:t>
      </w:r>
      <w:r w:rsidRPr="00DC308F">
        <w:rPr>
          <w:rFonts w:ascii="Times New Roman" w:hAnsi="Times New Roman" w:cs="Times New Roman"/>
        </w:rPr>
        <w:br/>
        <w:t xml:space="preserve">      "name": "Telegram",</w:t>
      </w:r>
      <w:r w:rsidRPr="00DC308F">
        <w:rPr>
          <w:rFonts w:ascii="Times New Roman" w:hAnsi="Times New Roman" w:cs="Times New Roman"/>
        </w:rPr>
        <w:br/>
        <w:t xml:space="preserve">      "available": true,</w:t>
      </w:r>
      <w:r w:rsidRPr="00DC308F">
        <w:rPr>
          <w:rFonts w:ascii="Times New Roman" w:hAnsi="Times New Roman" w:cs="Times New Roman"/>
        </w:rPr>
        <w:br/>
        <w:t xml:space="preserve">      "priority": 2</w:t>
      </w:r>
      <w:r w:rsidRPr="00DC308F">
        <w:rPr>
          <w:rFonts w:ascii="Times New Roman" w:hAnsi="Times New Roman" w:cs="Times New Roman"/>
        </w:rPr>
        <w:br/>
        <w:t xml:space="preserve">    }</w:t>
      </w:r>
      <w:r w:rsidRPr="00DC308F">
        <w:rPr>
          <w:rFonts w:ascii="Times New Roman" w:hAnsi="Times New Roman" w:cs="Times New Roman"/>
        </w:rPr>
        <w:br/>
        <w:t xml:space="preserve">  ]</w:t>
      </w:r>
      <w:r w:rsidRPr="00DC308F">
        <w:rPr>
          <w:rFonts w:ascii="Times New Roman" w:hAnsi="Times New Roman" w:cs="Times New Roman"/>
        </w:rPr>
        <w:br/>
        <w:t>}</w:t>
      </w:r>
    </w:p>
    <w:p w:rsidR="00663540" w:rsidRPr="00DC308F" w:rsidRDefault="00DC308F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lastRenderedPageBreak/>
        <w:t>Валидация</w:t>
      </w:r>
      <w:proofErr w:type="spellEnd"/>
      <w:r w:rsidRPr="00DC308F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DC308F">
        <w:rPr>
          <w:rFonts w:ascii="Times New Roman" w:hAnsi="Times New Roman" w:cs="Times New Roman"/>
          <w:b w:val="0"/>
          <w:sz w:val="20"/>
          <w:szCs w:val="20"/>
        </w:rPr>
        <w:t>телефона</w:t>
      </w:r>
      <w:proofErr w:type="spellEnd"/>
    </w:p>
    <w:p w:rsidR="00663540" w:rsidRPr="00DC308F" w:rsidRDefault="00DC308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/>
          <w:sz w:val="20"/>
          <w:szCs w:val="20"/>
        </w:rPr>
        <w:t>Запрос</w:t>
      </w:r>
      <w:proofErr w:type="spellEnd"/>
      <w:r w:rsidRPr="00DC308F">
        <w:rPr>
          <w:rFonts w:ascii="Times New Roman" w:hAnsi="Times New Roman" w:cs="Times New Roman"/>
          <w:b/>
          <w:sz w:val="20"/>
          <w:szCs w:val="20"/>
        </w:rPr>
        <w:t>:</w:t>
      </w:r>
    </w:p>
    <w:p w:rsidR="00663540" w:rsidRPr="00DC308F" w:rsidRDefault="00DC308F">
      <w:pPr>
        <w:pStyle w:val="FencedCode"/>
        <w:rPr>
          <w:rFonts w:ascii="Times New Roman" w:hAnsi="Times New Roman" w:cs="Times New Roman"/>
        </w:rPr>
      </w:pPr>
      <w:r w:rsidRPr="00DC308F">
        <w:rPr>
          <w:rFonts w:ascii="Times New Roman" w:hAnsi="Times New Roman" w:cs="Times New Roman"/>
        </w:rPr>
        <w:t>GET /</w:t>
      </w:r>
      <w:proofErr w:type="spellStart"/>
      <w:r w:rsidRPr="00DC308F">
        <w:rPr>
          <w:rFonts w:ascii="Times New Roman" w:hAnsi="Times New Roman" w:cs="Times New Roman"/>
        </w:rPr>
        <w:t>api</w:t>
      </w:r>
      <w:proofErr w:type="spellEnd"/>
      <w:r w:rsidRPr="00DC308F">
        <w:rPr>
          <w:rFonts w:ascii="Times New Roman" w:hAnsi="Times New Roman" w:cs="Times New Roman"/>
        </w:rPr>
        <w:t>/phone/validate/+7XXXXXXXXXX</w:t>
      </w:r>
    </w:p>
    <w:p w:rsidR="00663540" w:rsidRPr="00DC308F" w:rsidRDefault="00DC308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308F">
        <w:rPr>
          <w:rFonts w:ascii="Times New Roman" w:hAnsi="Times New Roman" w:cs="Times New Roman"/>
          <w:b/>
          <w:sz w:val="20"/>
          <w:szCs w:val="20"/>
        </w:rPr>
        <w:t>Ответ</w:t>
      </w:r>
      <w:proofErr w:type="spellEnd"/>
      <w:r w:rsidRPr="00DC308F">
        <w:rPr>
          <w:rFonts w:ascii="Times New Roman" w:hAnsi="Times New Roman" w:cs="Times New Roman"/>
          <w:b/>
          <w:sz w:val="20"/>
          <w:szCs w:val="20"/>
        </w:rPr>
        <w:t>:</w:t>
      </w:r>
    </w:p>
    <w:p w:rsidR="00663540" w:rsidRPr="00DC308F" w:rsidRDefault="00DC308F">
      <w:pPr>
        <w:pStyle w:val="FencedCodejson"/>
        <w:rPr>
          <w:rFonts w:ascii="Times New Roman" w:hAnsi="Times New Roman" w:cs="Times New Roman"/>
        </w:rPr>
      </w:pPr>
      <w:r w:rsidRPr="00DC308F">
        <w:rPr>
          <w:rFonts w:ascii="Times New Roman" w:hAnsi="Times New Roman" w:cs="Times New Roman"/>
        </w:rPr>
        <w:t>{</w:t>
      </w:r>
      <w:r w:rsidRPr="00DC308F">
        <w:rPr>
          <w:rFonts w:ascii="Times New Roman" w:hAnsi="Times New Roman" w:cs="Times New Roman"/>
        </w:rPr>
        <w:br/>
      </w:r>
      <w:proofErr w:type="gramStart"/>
      <w:r w:rsidRPr="00DC308F">
        <w:rPr>
          <w:rFonts w:ascii="Times New Roman" w:hAnsi="Times New Roman" w:cs="Times New Roman"/>
        </w:rPr>
        <w:t xml:space="preserve"> </w:t>
      </w:r>
      <w:proofErr w:type="gramEnd"/>
      <w:r w:rsidRPr="00DC308F">
        <w:rPr>
          <w:rFonts w:ascii="Times New Roman" w:hAnsi="Times New Roman" w:cs="Times New Roman"/>
        </w:rPr>
        <w:t xml:space="preserve"> "v</w:t>
      </w:r>
      <w:r w:rsidRPr="00DC308F">
        <w:rPr>
          <w:rFonts w:ascii="Times New Roman" w:hAnsi="Times New Roman" w:cs="Times New Roman"/>
        </w:rPr>
        <w:t>alid": true,</w:t>
      </w:r>
      <w:r w:rsidRPr="00DC308F">
        <w:rPr>
          <w:rFonts w:ascii="Times New Roman" w:hAnsi="Times New Roman" w:cs="Times New Roman"/>
        </w:rPr>
        <w:br/>
        <w:t xml:space="preserve">  "formatted": "+7 (XXX) XXX-XX-XX",</w:t>
      </w:r>
      <w:r w:rsidRPr="00DC308F">
        <w:rPr>
          <w:rFonts w:ascii="Times New Roman" w:hAnsi="Times New Roman" w:cs="Times New Roman"/>
        </w:rPr>
        <w:br/>
        <w:t xml:space="preserve">  "operator": "МТС",</w:t>
      </w:r>
      <w:r w:rsidRPr="00DC308F">
        <w:rPr>
          <w:rFonts w:ascii="Times New Roman" w:hAnsi="Times New Roman" w:cs="Times New Roman"/>
        </w:rPr>
        <w:br/>
        <w:t xml:space="preserve">  "region": "</w:t>
      </w:r>
      <w:proofErr w:type="spellStart"/>
      <w:r w:rsidRPr="00DC308F">
        <w:rPr>
          <w:rFonts w:ascii="Times New Roman" w:hAnsi="Times New Roman" w:cs="Times New Roman"/>
        </w:rPr>
        <w:t>Москва</w:t>
      </w:r>
      <w:proofErr w:type="spellEnd"/>
      <w:r w:rsidRPr="00DC308F">
        <w:rPr>
          <w:rFonts w:ascii="Times New Roman" w:hAnsi="Times New Roman" w:cs="Times New Roman"/>
        </w:rPr>
        <w:t>",</w:t>
      </w:r>
      <w:r w:rsidRPr="00DC308F">
        <w:rPr>
          <w:rFonts w:ascii="Times New Roman" w:hAnsi="Times New Roman" w:cs="Times New Roman"/>
        </w:rPr>
        <w:br/>
        <w:t xml:space="preserve">  "type": "mobile"</w:t>
      </w:r>
      <w:r w:rsidRPr="00DC308F">
        <w:rPr>
          <w:rFonts w:ascii="Times New Roman" w:hAnsi="Times New Roman" w:cs="Times New Roman"/>
        </w:rPr>
        <w:br/>
        <w:t>}</w:t>
      </w:r>
    </w:p>
    <w:sectPr w:rsidR="00663540" w:rsidRPr="00DC308F">
      <w:pgSz w:w="12240" w:h="15840"/>
      <w:pgMar w:top="1440" w:right="720" w:bottom="1440" w:left="81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663540"/>
    <w:rsid w:val="00663540"/>
    <w:rsid w:val="00DC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spacing w:after="160"/>
    </w:p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qFormat/>
    <w:rPr>
      <w:rFonts w:ascii="Consolas" w:eastAsia="Consolas" w:hAnsi="Consolas" w:cs="Consolas"/>
      <w:color w:val="C7254E"/>
      <w:sz w:val="20"/>
      <w:szCs w:val="20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FencedCode">
    <w:name w:val="FencedCode"/>
    <w:qFormat/>
    <w:pPr>
      <w:shd w:val="solid" w:color="E2E2E2" w:fill="auto"/>
      <w:spacing w:after="160"/>
    </w:pPr>
    <w:rPr>
      <w:rFonts w:ascii="Consolas" w:eastAsia="Consolas" w:hAnsi="Consolas" w:cs="Consolas"/>
      <w:sz w:val="20"/>
      <w:szCs w:val="20"/>
    </w:rPr>
  </w:style>
  <w:style w:type="paragraph" w:customStyle="1" w:styleId="FencedCodejson">
    <w:name w:val="FencedCode.json"/>
    <w:qFormat/>
    <w:pPr>
      <w:shd w:val="solid" w:color="E2E2E2" w:fill="auto"/>
      <w:spacing w:after="160"/>
    </w:pPr>
    <w:rPr>
      <w:rFonts w:ascii="Consolas" w:eastAsia="Consolas" w:hAnsi="Consolas" w:cs="Consolas"/>
      <w:sz w:val="20"/>
      <w:szCs w:val="2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471</Words>
  <Characters>2686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2</cp:revision>
  <dcterms:created xsi:type="dcterms:W3CDTF">2025-10-29T23:47:00Z</dcterms:created>
  <dcterms:modified xsi:type="dcterms:W3CDTF">2025-10-29T23:50:00Z</dcterms:modified>
  <dc:language>en-US</dc:language>
</cp:coreProperties>
</file>